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spacing w:line="312" w:lineRule="auto"/>
        <w:ind w:right="30"/>
        <w:jc w:val="center"/>
        <w:rPr>
          <w:color w:val="000000"/>
          <w:sz w:val="22"/>
        </w:rPr>
      </w:pPr>
      <w:r>
        <w:rPr>
          <w:rFonts w:ascii="Liberation Serif Regular" w:hAnsi="Liberation Serif Regular" w:eastAsia="Liberation Serif Regular" w:cs="Liberation Serif Regular"/>
          <w:b/>
          <w:i w:val="0"/>
          <w:strike w:val="0"/>
          <w:color w:val="000000"/>
          <w:spacing w:val="0"/>
          <w:sz w:val="36"/>
          <w:u w:val="none"/>
          <w:shd w:val="clear" w:color="auto" w:fill="auto"/>
        </w:rPr>
        <w:t>REAL TIME RIVER WATER QUALITY MONITORING AND CONTROL SYSTEM</w:t>
      </w:r>
    </w:p>
    <w:p>
      <w:pPr>
        <w:bidi w:val="0"/>
        <w:spacing w:line="312" w:lineRule="auto"/>
        <w:ind w:left="1959" w:right="2099"/>
        <w:jc w:val="both"/>
        <w:rPr>
          <w:color w:val="000000"/>
          <w:sz w:val="22"/>
        </w:rPr>
      </w:pPr>
      <w:r>
        <w:rPr>
          <w:rFonts w:ascii="Liberation Serif Regular" w:hAnsi="Liberation Serif Regular" w:eastAsia="Liberation Serif Regular" w:cs="Liberation Serif Regular"/>
          <w:b/>
          <w:i w:val="0"/>
          <w:strike w:val="0"/>
          <w:color w:val="000000"/>
          <w:spacing w:val="0"/>
          <w:sz w:val="36"/>
          <w:u w:val="none"/>
          <w:shd w:val="clear" w:color="auto" w:fill="auto"/>
        </w:rPr>
        <w:t xml:space="preserve"> </w:t>
      </w:r>
    </w:p>
    <w:p>
      <w:pPr>
        <w:bidi w:val="0"/>
        <w:spacing w:line="312" w:lineRule="auto"/>
        <w:ind w:left="1959" w:right="2099"/>
        <w:jc w:val="center"/>
        <w:rPr>
          <w:color w:val="000000"/>
          <w:sz w:val="22"/>
        </w:rPr>
      </w:pPr>
      <w:r>
        <w:rPr>
          <w:rFonts w:ascii="Liberation Serif Regular" w:hAnsi="Liberation Serif Regular" w:eastAsia="Liberation Serif Regular" w:cs="Liberation Serif Regular"/>
          <w:b/>
          <w:i w:val="0"/>
          <w:strike w:val="0"/>
          <w:color w:val="262626"/>
          <w:spacing w:val="0"/>
          <w:sz w:val="24"/>
          <w:u w:val="none"/>
          <w:shd w:val="clear" w:color="auto" w:fill="auto"/>
        </w:rPr>
        <w:t>Category: INTERNET OF THINGS</w:t>
      </w:r>
    </w:p>
    <w:p>
      <w:pPr>
        <w:bidi w:val="0"/>
        <w:spacing w:line="312" w:lineRule="auto"/>
        <w:ind w:left="1959" w:right="2099"/>
        <w:jc w:val="center"/>
        <w:rPr>
          <w:color w:val="000000"/>
          <w:sz w:val="22"/>
        </w:rPr>
      </w:pPr>
      <w:r>
        <w:rPr>
          <w:rFonts w:ascii="Liberation Serif Regular" w:hAnsi="Liberation Serif Regular" w:eastAsia="Liberation Serif Regular" w:cs="Liberation Serif Regular"/>
          <w:b/>
          <w:i w:val="0"/>
          <w:strike w:val="0"/>
          <w:color w:val="262626"/>
          <w:spacing w:val="0"/>
          <w:sz w:val="24"/>
          <w:u w:val="none"/>
          <w:shd w:val="clear" w:color="auto" w:fill="auto"/>
        </w:rPr>
        <w:t xml:space="preserve"> </w:t>
      </w:r>
    </w:p>
    <w:p>
      <w:pPr>
        <w:pStyle w:val="6"/>
        <w:bidi w:val="0"/>
        <w:spacing w:before="160" w:after="0" w:line="312" w:lineRule="auto"/>
        <w:ind w:left="1980" w:right="2119"/>
        <w:jc w:val="center"/>
        <w:outlineLvl w:val="0"/>
      </w:pPr>
      <w:r>
        <w:rPr>
          <w:rFonts w:ascii="Liberation Serif Regular" w:hAnsi="Liberation Serif Regular" w:eastAsia="Liberation Serif Regular" w:cs="Liberation Serif Regular"/>
          <w:color w:val="000000"/>
          <w:sz w:val="46"/>
        </w:rPr>
        <w:t>A PROJECT REPORT</w:t>
      </w:r>
      <w:bookmarkStart w:id="0" w:name="_Toc5i96du17tf2h"/>
      <w:bookmarkEnd w:id="0"/>
    </w:p>
    <w:p>
      <w:pPr>
        <w:bidi w:val="0"/>
        <w:spacing w:before="200" w:line="312" w:lineRule="auto"/>
        <w:ind w:left="1959" w:right="2099"/>
        <w:jc w:val="center"/>
        <w:rPr>
          <w:color w:val="000000"/>
          <w:sz w:val="22"/>
        </w:rPr>
      </w:pPr>
      <w:r>
        <w:rPr>
          <w:rFonts w:ascii="Liberation Serif Regular" w:hAnsi="Liberation Serif Regular" w:eastAsia="Liberation Serif Regular" w:cs="Liberation Serif Regular"/>
          <w:b/>
          <w:i/>
          <w:strike w:val="0"/>
          <w:color w:val="262626"/>
          <w:spacing w:val="0"/>
          <w:sz w:val="28"/>
          <w:u w:val="none"/>
          <w:shd w:val="clear" w:color="auto" w:fill="auto"/>
        </w:rPr>
        <w:t>Submitted by</w:t>
      </w:r>
    </w:p>
    <w:p>
      <w:pPr>
        <w:bidi w:val="0"/>
        <w:spacing w:before="200" w:line="312" w:lineRule="auto"/>
        <w:ind w:left="1959" w:right="2099"/>
        <w:jc w:val="center"/>
        <w:rPr>
          <w:color w:val="000000"/>
          <w:sz w:val="22"/>
        </w:rPr>
      </w:pPr>
      <w:r>
        <w:rPr>
          <w:rFonts w:ascii="Liberation Serif Regular" w:hAnsi="Liberation Serif Regular" w:eastAsia="Liberation Serif Regular" w:cs="Liberation Serif Regular"/>
          <w:b/>
          <w:i w:val="0"/>
          <w:strike w:val="0"/>
          <w:color w:val="262626"/>
          <w:spacing w:val="0"/>
          <w:sz w:val="28"/>
          <w:u w:val="none"/>
          <w:shd w:val="clear" w:color="auto" w:fill="auto"/>
        </w:rPr>
        <w:t>S PRAGADEESHVARAN</w:t>
      </w:r>
    </w:p>
    <w:p>
      <w:pPr>
        <w:bidi w:val="0"/>
        <w:spacing w:before="200" w:line="312" w:lineRule="auto"/>
        <w:ind w:left="1959" w:right="2099"/>
        <w:jc w:val="center"/>
        <w:rPr>
          <w:color w:val="000000"/>
          <w:sz w:val="22"/>
        </w:rPr>
      </w:pPr>
      <w:r>
        <w:rPr>
          <w:rFonts w:ascii="Liberation Serif Regular" w:hAnsi="Liberation Serif Regular" w:eastAsia="Liberation Serif Regular" w:cs="Liberation Serif Regular"/>
          <w:b/>
          <w:i w:val="0"/>
          <w:strike w:val="0"/>
          <w:color w:val="262626"/>
          <w:spacing w:val="0"/>
          <w:sz w:val="28"/>
          <w:u w:val="none"/>
          <w:shd w:val="clear" w:color="auto" w:fill="auto"/>
        </w:rPr>
        <w:t>S SOORYA PRAKASH</w:t>
      </w:r>
    </w:p>
    <w:p>
      <w:pPr>
        <w:bidi w:val="0"/>
        <w:spacing w:before="200" w:line="312" w:lineRule="auto"/>
        <w:ind w:left="1959" w:right="2099"/>
        <w:jc w:val="center"/>
        <w:rPr>
          <w:color w:val="000000"/>
          <w:sz w:val="22"/>
        </w:rPr>
      </w:pPr>
      <w:r>
        <w:rPr>
          <w:rFonts w:ascii="Liberation Serif Regular" w:hAnsi="Liberation Serif Regular" w:eastAsia="Liberation Serif Regular" w:cs="Liberation Serif Regular"/>
          <w:b/>
          <w:i w:val="0"/>
          <w:strike w:val="0"/>
          <w:color w:val="262626"/>
          <w:spacing w:val="0"/>
          <w:sz w:val="28"/>
          <w:u w:val="none"/>
          <w:shd w:val="clear" w:color="auto" w:fill="auto"/>
        </w:rPr>
        <w:t>M SASI DHARAN</w:t>
      </w:r>
    </w:p>
    <w:p>
      <w:pPr>
        <w:bidi w:val="0"/>
        <w:spacing w:before="200" w:line="312" w:lineRule="auto"/>
        <w:ind w:left="1959" w:right="2099"/>
        <w:jc w:val="center"/>
        <w:rPr>
          <w:color w:val="000000"/>
          <w:sz w:val="22"/>
        </w:rPr>
      </w:pPr>
      <w:r>
        <w:rPr>
          <w:rFonts w:ascii="Liberation Serif Regular" w:hAnsi="Liberation Serif Regular" w:eastAsia="Liberation Serif Regular" w:cs="Liberation Serif Regular"/>
          <w:b/>
          <w:i w:val="0"/>
          <w:strike w:val="0"/>
          <w:color w:val="262626"/>
          <w:spacing w:val="0"/>
          <w:sz w:val="28"/>
          <w:u w:val="none"/>
          <w:shd w:val="clear" w:color="auto" w:fill="auto"/>
        </w:rPr>
        <w:t>M GUNA</w:t>
      </w:r>
    </w:p>
    <w:p>
      <w:pPr>
        <w:bidi w:val="0"/>
        <w:spacing w:before="200" w:line="312" w:lineRule="auto"/>
        <w:ind w:left="1959" w:right="2099"/>
        <w:jc w:val="center"/>
        <w:rPr>
          <w:color w:val="000000"/>
          <w:sz w:val="22"/>
        </w:rPr>
      </w:pPr>
      <w:r>
        <w:rPr>
          <w:rFonts w:ascii="Liberation Serif Regular" w:hAnsi="Liberation Serif Regular" w:eastAsia="Liberation Serif Regular" w:cs="Liberation Serif Regular"/>
          <w:b/>
          <w:i w:val="0"/>
          <w:strike w:val="0"/>
          <w:color w:val="262626"/>
          <w:spacing w:val="0"/>
          <w:sz w:val="28"/>
          <w:u w:val="none"/>
          <w:shd w:val="clear" w:color="auto" w:fill="auto"/>
        </w:rPr>
        <w:t>S AKASH</w:t>
      </w:r>
    </w:p>
    <w:p>
      <w:pPr>
        <w:bidi w:val="0"/>
        <w:spacing w:before="240" w:after="240" w:line="312" w:lineRule="auto"/>
        <w:jc w:val="center"/>
        <w:rPr>
          <w:color w:val="000000"/>
          <w:sz w:val="22"/>
        </w:rPr>
      </w:pPr>
      <w:r>
        <w:rPr>
          <w:rFonts w:ascii="Liberation Serif Regular" w:hAnsi="Liberation Serif Regular" w:eastAsia="Liberation Serif Regular" w:cs="Liberation Serif Regular"/>
          <w:b/>
          <w:i/>
          <w:strike w:val="0"/>
          <w:color w:val="000000"/>
          <w:spacing w:val="0"/>
          <w:sz w:val="20"/>
          <w:u w:val="none"/>
          <w:shd w:val="clear" w:color="auto" w:fill="auto"/>
        </w:rPr>
        <w:t xml:space="preserve"> FROM</w:t>
      </w:r>
    </w:p>
    <w:p>
      <w:pPr>
        <w:bidi w:val="0"/>
        <w:spacing w:before="240" w:after="240" w:line="312" w:lineRule="auto"/>
        <w:jc w:val="center"/>
        <w:rPr>
          <w:color w:val="000000"/>
          <w:sz w:val="28"/>
          <w:szCs w:val="22"/>
        </w:rPr>
      </w:pPr>
      <w:r>
        <w:rPr>
          <w:rFonts w:ascii="Liberation Serif Regular" w:hAnsi="Liberation Serif Regular" w:eastAsia="Liberation Serif Regular" w:cs="Liberation Serif Regular"/>
          <w:b/>
          <w:i w:val="0"/>
          <w:strike w:val="0"/>
          <w:color w:val="000000"/>
          <w:spacing w:val="0"/>
          <w:sz w:val="28"/>
          <w:szCs w:val="22"/>
          <w:u w:val="none"/>
          <w:shd w:val="clear" w:color="auto" w:fill="auto"/>
        </w:rPr>
        <w:t>SRI SAIRAM INSTITUTE OF TECHNOLOGY,CHENNAI</w:t>
      </w:r>
    </w:p>
    <w:p>
      <w:pPr>
        <w:bidi w:val="0"/>
        <w:spacing w:before="240" w:after="240" w:line="312" w:lineRule="auto"/>
        <w:jc w:val="both"/>
        <w:rPr>
          <w:color w:val="000000"/>
          <w:sz w:val="22"/>
        </w:rPr>
      </w:pPr>
      <w:r>
        <w:rPr>
          <w:rFonts w:ascii="Liberation Serif Regular" w:hAnsi="Liberation Serif Regular" w:eastAsia="Liberation Serif Regular" w:cs="Liberation Serif Regular"/>
          <w:b/>
          <w:i/>
          <w:strike w:val="0"/>
          <w:color w:val="000000"/>
          <w:spacing w:val="0"/>
          <w:sz w:val="20"/>
          <w:u w:val="none"/>
          <w:shd w:val="clear" w:color="auto" w:fill="auto"/>
        </w:rPr>
        <w:t xml:space="preserve"> </w:t>
      </w:r>
    </w:p>
    <w:p>
      <w:pPr>
        <w:bidi w:val="0"/>
        <w:spacing w:after="240" w:line="312" w:lineRule="auto"/>
        <w:jc w:val="both"/>
        <w:rPr>
          <w:color w:val="000000"/>
          <w:sz w:val="22"/>
        </w:rPr>
      </w:pPr>
      <w:r>
        <w:rPr>
          <w:rFonts w:ascii="Liberation Serif Regular" w:hAnsi="Liberation Serif Regular" w:eastAsia="Liberation Serif Regular" w:cs="Liberation Serif Regular"/>
          <w:b/>
          <w:i/>
          <w:strike w:val="0"/>
          <w:color w:val="000000"/>
          <w:spacing w:val="0"/>
          <w:sz w:val="22"/>
          <w:u w:val="none"/>
          <w:shd w:val="clear" w:color="auto" w:fill="auto"/>
        </w:rPr>
        <w:t xml:space="preserve"> </w:t>
      </w:r>
      <w:r>
        <w:rPr>
          <w:rFonts w:ascii="Liberation Serif Regular" w:hAnsi="Liberation Serif Regular" w:eastAsia="Liberation Serif Regular" w:cs="Liberation Serif Regular"/>
          <w:b/>
          <w:i w:val="0"/>
          <w:strike w:val="0"/>
          <w:color w:val="000000"/>
          <w:spacing w:val="0"/>
          <w:sz w:val="35"/>
          <w:u w:val="none"/>
          <w:shd w:val="clear" w:color="auto" w:fill="auto"/>
        </w:rPr>
        <w:t xml:space="preserve">             </w:t>
      </w:r>
      <w:r>
        <w:rPr>
          <w:rFonts w:ascii="Liberation Serif Regular" w:hAnsi="Liberation Serif Regular" w:eastAsia="Liberation Serif Regular" w:cs="Liberation Serif Regular"/>
          <w:b/>
          <w:i/>
          <w:strike w:val="0"/>
          <w:color w:val="000000"/>
          <w:spacing w:val="0"/>
          <w:sz w:val="28"/>
          <w:u w:val="none"/>
          <w:shd w:val="clear" w:color="auto" w:fill="auto"/>
        </w:rPr>
        <w:t>In fulfillment of project in IBM-NALA</w:t>
      </w:r>
      <w:r>
        <w:rPr>
          <w:rFonts w:hint="default" w:ascii="Liberation Serif Regular" w:hAnsi="Liberation Serif Regular" w:eastAsia="Liberation Serif Regular" w:cs="Liberation Serif Regular"/>
          <w:b/>
          <w:i/>
          <w:strike w:val="0"/>
          <w:color w:val="000000"/>
          <w:spacing w:val="0"/>
          <w:sz w:val="28"/>
          <w:u w:val="none"/>
          <w:shd w:val="clear" w:color="auto" w:fill="auto"/>
          <w:lang w:val="en-US"/>
        </w:rPr>
        <w:t>I</w:t>
      </w:r>
      <w:r>
        <w:rPr>
          <w:rFonts w:ascii="Liberation Serif Regular" w:hAnsi="Liberation Serif Regular" w:eastAsia="Liberation Serif Regular" w:cs="Liberation Serif Regular"/>
          <w:b/>
          <w:i/>
          <w:strike w:val="0"/>
          <w:color w:val="000000"/>
          <w:spacing w:val="0"/>
          <w:sz w:val="28"/>
          <w:u w:val="none"/>
          <w:shd w:val="clear" w:color="auto" w:fill="auto"/>
        </w:rPr>
        <w:t xml:space="preserve">YATHIRAN 2022 </w:t>
      </w:r>
    </w:p>
    <w:p>
      <w:pPr>
        <w:bidi w:val="0"/>
        <w:spacing w:line="576" w:lineRule="auto"/>
        <w:ind w:right="1860"/>
        <w:jc w:val="center"/>
        <w:rPr>
          <w:color w:val="000000"/>
          <w:sz w:val="22"/>
        </w:rPr>
      </w:pPr>
      <w:r>
        <w:rPr>
          <w:rFonts w:ascii="Liberation Serif Regular" w:hAnsi="Liberation Serif Regular" w:eastAsia="Liberation Serif Regular" w:cs="Liberation Serif Regular"/>
          <w:b/>
          <w:i/>
          <w:strike w:val="0"/>
          <w:color w:val="000000"/>
          <w:spacing w:val="0"/>
          <w:sz w:val="28"/>
          <w:u w:val="none"/>
          <w:shd w:val="clear" w:color="auto" w:fill="auto"/>
        </w:rPr>
        <w:t xml:space="preserve">                     Team Id: </w:t>
      </w:r>
      <w:r>
        <w:rPr>
          <w:rFonts w:ascii="Liberation Serif Regular" w:hAnsi="Liberation Serif Regular" w:eastAsia="Liberation Serif Regular" w:cs="Liberation Serif Regular"/>
          <w:b/>
          <w:i/>
          <w:strike w:val="0"/>
          <w:color w:val="000000"/>
          <w:spacing w:val="0"/>
          <w:sz w:val="22"/>
          <w:u w:val="none"/>
          <w:shd w:val="clear" w:color="auto" w:fill="auto"/>
        </w:rPr>
        <w:t>PNT2022TMID20975</w:t>
      </w:r>
    </w:p>
    <w:p>
      <w:pPr>
        <w:bidi w:val="0"/>
        <w:spacing w:before="260" w:line="312" w:lineRule="auto"/>
        <w:ind w:left="1959" w:right="2099"/>
        <w:jc w:val="center"/>
        <w:rPr>
          <w:color w:val="000000"/>
          <w:sz w:val="22"/>
        </w:rPr>
      </w:pPr>
      <w:r>
        <w:rPr>
          <w:rFonts w:ascii="Liberation Serif Regular" w:hAnsi="Liberation Serif Regular" w:eastAsia="Liberation Serif Regular" w:cs="Liberation Serif Regular"/>
          <w:b/>
          <w:i w:val="0"/>
          <w:color w:val="000000"/>
          <w:spacing w:val="0"/>
          <w:sz w:val="28"/>
          <w:u w:val="single"/>
          <w:shd w:val="clear" w:color="auto" w:fill="auto"/>
        </w:rPr>
        <w:t>PROJECT GUIDES</w:t>
      </w:r>
    </w:p>
    <w:p>
      <w:pPr>
        <w:bidi w:val="0"/>
        <w:spacing w:before="200" w:line="312" w:lineRule="auto"/>
        <w:ind w:left="1959" w:right="2099"/>
        <w:jc w:val="center"/>
        <w:rPr>
          <w:color w:val="000000"/>
          <w:sz w:val="22"/>
        </w:rPr>
      </w:pPr>
      <w:r>
        <w:rPr>
          <w:rFonts w:ascii="Liberation Serif Regular" w:hAnsi="Liberation Serif Regular" w:eastAsia="Liberation Serif Regular" w:cs="Liberation Serif Regular"/>
          <w:b/>
          <w:i w:val="0"/>
          <w:strike w:val="0"/>
          <w:color w:val="000000"/>
          <w:spacing w:val="0"/>
          <w:sz w:val="28"/>
          <w:u w:val="none"/>
          <w:shd w:val="clear" w:color="auto" w:fill="auto"/>
        </w:rPr>
        <w:t xml:space="preserve">Industry Mentor: </w:t>
      </w:r>
      <w:r>
        <w:rPr>
          <w:rFonts w:hint="default" w:ascii="Liberation Serif" w:hAnsi="Liberation Serif" w:eastAsia="Arimo Bold" w:cs="Liberation Serif"/>
          <w:b/>
          <w:i w:val="0"/>
          <w:strike w:val="0"/>
          <w:color w:val="000000"/>
          <w:spacing w:val="0"/>
          <w:sz w:val="28"/>
          <w:szCs w:val="21"/>
          <w:u w:val="none"/>
          <w:shd w:val="clear" w:color="auto" w:fill="FFFFFF"/>
        </w:rPr>
        <w:t>Bharadwaj</w:t>
      </w:r>
    </w:p>
    <w:p>
      <w:pPr>
        <w:bidi w:val="0"/>
        <w:spacing w:before="140" w:line="312" w:lineRule="auto"/>
        <w:ind w:left="1959" w:right="2119"/>
        <w:jc w:val="center"/>
        <w:rPr>
          <w:color w:val="000000"/>
          <w:sz w:val="22"/>
        </w:rPr>
      </w:pPr>
      <w:r>
        <w:rPr>
          <w:rFonts w:ascii="Liberation Serif Regular" w:hAnsi="Liberation Serif Regular" w:eastAsia="Liberation Serif Regular" w:cs="Liberation Serif Regular"/>
          <w:b/>
          <w:i w:val="0"/>
          <w:strike w:val="0"/>
          <w:color w:val="000000"/>
          <w:spacing w:val="0"/>
          <w:sz w:val="24"/>
          <w:u w:val="none"/>
          <w:shd w:val="clear" w:color="auto" w:fill="auto"/>
        </w:rPr>
        <w:t>Faculty Mentor: Dr.R.PRABHA</w:t>
      </w:r>
    </w:p>
    <w:p>
      <w:pPr>
        <w:bidi w:val="0"/>
        <w:spacing w:before="220" w:line="360" w:lineRule="auto"/>
        <w:jc w:val="left"/>
        <w:rPr>
          <w:rFonts w:ascii="Liberation Serif Bold" w:hAnsi="Liberation Serif Bold" w:eastAsia="Liberation Serif Bold" w:cs="Liberation Serif Bold"/>
          <w:b/>
          <w:i w:val="0"/>
          <w:color w:val="000000"/>
          <w:spacing w:val="0"/>
          <w:sz w:val="36"/>
          <w:u w:val="single"/>
          <w:shd w:val="clear" w:color="auto" w:fill="auto"/>
        </w:rPr>
      </w:pPr>
    </w:p>
    <w:p>
      <w:pPr>
        <w:bidi w:val="0"/>
        <w:spacing w:before="220" w:line="360" w:lineRule="auto"/>
        <w:jc w:val="left"/>
        <w:rPr>
          <w:rFonts w:ascii="Liberation Serif Bold" w:hAnsi="Liberation Serif Bold" w:eastAsia="Liberation Serif Bold" w:cs="Liberation Serif Bold"/>
          <w:b/>
          <w:i w:val="0"/>
          <w:color w:val="000000"/>
          <w:spacing w:val="0"/>
          <w:sz w:val="36"/>
          <w:u w:val="single"/>
          <w:shd w:val="clear" w:color="auto" w:fill="auto"/>
        </w:rPr>
      </w:pPr>
    </w:p>
    <w:p>
      <w:pPr>
        <w:bidi w:val="0"/>
        <w:spacing w:before="220" w:line="360" w:lineRule="auto"/>
        <w:jc w:val="center"/>
        <w:rPr>
          <w:rFonts w:ascii="Liberation Serif Bold" w:hAnsi="Liberation Serif Bold" w:eastAsia="Liberation Serif Bold" w:cs="Liberation Serif Bold"/>
          <w:b/>
          <w:i w:val="0"/>
          <w:strike w:val="0"/>
          <w:color w:val="000000"/>
          <w:spacing w:val="0"/>
          <w:sz w:val="22"/>
          <w:u w:val="none"/>
          <w:shd w:val="clear" w:color="auto" w:fill="auto"/>
        </w:rPr>
      </w:pPr>
      <w:r>
        <w:rPr>
          <w:rFonts w:ascii="Liberation Serif Bold" w:hAnsi="Liberation Serif Bold" w:eastAsia="Liberation Serif Bold" w:cs="Liberation Serif Bold"/>
          <w:b/>
          <w:i w:val="0"/>
          <w:color w:val="000000"/>
          <w:spacing w:val="0"/>
          <w:sz w:val="36"/>
          <w:u w:val="single"/>
          <w:shd w:val="clear" w:color="auto" w:fill="auto"/>
        </w:rPr>
        <w:t>INDEX</w:t>
      </w:r>
    </w:p>
    <w:p>
      <w:pPr>
        <w:bidi w:val="0"/>
        <w:spacing w:before="220" w:line="360" w:lineRule="auto"/>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 xml:space="preserve">1.INTRODUCTION </w:t>
      </w:r>
    </w:p>
    <w:p>
      <w:pPr>
        <w:bidi w:val="0"/>
        <w:spacing w:before="220" w:line="360" w:lineRule="auto"/>
        <w:ind w:firstLine="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 xml:space="preserve">1.1 Project Overview </w:t>
      </w:r>
    </w:p>
    <w:p>
      <w:pPr>
        <w:bidi w:val="0"/>
        <w:spacing w:before="220" w:line="360" w:lineRule="auto"/>
        <w:ind w:firstLine="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 xml:space="preserve">1.2 Purpose </w:t>
      </w:r>
    </w:p>
    <w:p>
      <w:pPr>
        <w:bidi w:val="0"/>
        <w:spacing w:before="220" w:line="360" w:lineRule="auto"/>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2.LITERATURE SURVEY</w:t>
      </w:r>
    </w:p>
    <w:p>
      <w:pPr>
        <w:bidi w:val="0"/>
        <w:spacing w:before="220" w:line="360" w:lineRule="auto"/>
        <w:ind w:firstLine="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 xml:space="preserve">2.1 Existing problem </w:t>
      </w:r>
    </w:p>
    <w:p>
      <w:pPr>
        <w:bidi w:val="0"/>
        <w:spacing w:before="220" w:line="360" w:lineRule="auto"/>
        <w:ind w:firstLine="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 xml:space="preserve">2.2 References </w:t>
      </w:r>
    </w:p>
    <w:p>
      <w:pPr>
        <w:bidi w:val="0"/>
        <w:spacing w:before="220" w:line="360" w:lineRule="auto"/>
        <w:ind w:firstLine="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 xml:space="preserve">2.3 Problem Statement Definition </w:t>
      </w:r>
    </w:p>
    <w:p>
      <w:pPr>
        <w:bidi w:val="0"/>
        <w:spacing w:before="220" w:line="360" w:lineRule="auto"/>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3.IDEATION &amp; PROPOSED SOLUTION</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3.1 Empathy Map Canvas</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3.2 Ideation &amp; Brainstorming</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3.3 Proposed Solution</w:t>
      </w:r>
    </w:p>
    <w:p>
      <w:pPr>
        <w:bidi w:val="0"/>
        <w:spacing w:before="220" w:line="360" w:lineRule="auto"/>
        <w:ind w:firstLine="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3.4 Problem Solution fit</w:t>
      </w:r>
    </w:p>
    <w:p>
      <w:pPr>
        <w:bidi w:val="0"/>
        <w:spacing w:before="220" w:line="360" w:lineRule="auto"/>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4.REQUIREMENT ANALYSIS</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4.1 Functional requirement</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4.2 Non-Functional requirements</w:t>
      </w:r>
    </w:p>
    <w:p>
      <w:pPr>
        <w:bidi w:val="0"/>
        <w:spacing w:before="220" w:line="360" w:lineRule="auto"/>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5.PROJECT DESIGN</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5.1 Data Flow Diagrams</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5.2 Solution &amp; Technical Architecture</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5.3 User Stories</w:t>
      </w:r>
    </w:p>
    <w:p>
      <w:pPr>
        <w:bidi w:val="0"/>
        <w:spacing w:before="220" w:line="360" w:lineRule="auto"/>
        <w:jc w:val="both"/>
        <w:rPr>
          <w:rFonts w:ascii="Liberation Serif Bold" w:hAnsi="Liberation Serif Bold" w:eastAsia="Liberation Serif Bold" w:cs="Liberation Serif Bold"/>
          <w:b/>
          <w:i w:val="0"/>
          <w:strike w:val="0"/>
          <w:color w:val="000000"/>
          <w:spacing w:val="0"/>
          <w:sz w:val="22"/>
          <w:u w:val="none"/>
          <w:shd w:val="clear" w:color="auto" w:fill="auto"/>
        </w:rPr>
      </w:pPr>
    </w:p>
    <w:p>
      <w:pPr>
        <w:bidi w:val="0"/>
        <w:spacing w:before="220" w:line="360" w:lineRule="auto"/>
        <w:jc w:val="both"/>
        <w:rPr>
          <w:rFonts w:ascii="Liberation Serif Bold" w:hAnsi="Liberation Serif Bold" w:eastAsia="Liberation Serif Bold" w:cs="Liberation Serif Bold"/>
          <w:b/>
          <w:i w:val="0"/>
          <w:strike w:val="0"/>
          <w:color w:val="000000"/>
          <w:spacing w:val="0"/>
          <w:sz w:val="22"/>
          <w:u w:val="none"/>
          <w:shd w:val="clear" w:color="auto" w:fill="auto"/>
        </w:rPr>
      </w:pPr>
    </w:p>
    <w:p>
      <w:pPr>
        <w:bidi w:val="0"/>
        <w:spacing w:before="220" w:line="360" w:lineRule="auto"/>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6.PROJECT PLANNING &amp; SCHEDULING</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6.1 Sprint Planning &amp; Estimation</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6.2 Sprint Delivery Schedule</w:t>
      </w:r>
    </w:p>
    <w:p>
      <w:pPr>
        <w:bidi w:val="0"/>
        <w:spacing w:before="220" w:line="360" w:lineRule="auto"/>
        <w:ind w:firstLine="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6.3 Reports from JIRA</w:t>
      </w:r>
    </w:p>
    <w:p>
      <w:pPr>
        <w:bidi w:val="0"/>
        <w:spacing w:before="220" w:line="360" w:lineRule="auto"/>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 xml:space="preserve">7.CODING &amp; SOLUTIONING </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7.1 Feature 1</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7.2 Feature 2</w:t>
      </w:r>
    </w:p>
    <w:p>
      <w:pPr>
        <w:bidi w:val="0"/>
        <w:spacing w:before="220" w:line="360" w:lineRule="auto"/>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 xml:space="preserve">8.TESTING </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8.1 Test Cases</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8.2 User Acceptance Testing</w:t>
      </w:r>
    </w:p>
    <w:p>
      <w:pPr>
        <w:bidi w:val="0"/>
        <w:spacing w:before="220" w:line="360" w:lineRule="auto"/>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9.RESULTS</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9.1 Performance Metrics</w:t>
      </w:r>
    </w:p>
    <w:p>
      <w:pPr>
        <w:bidi w:val="0"/>
        <w:spacing w:before="220" w:line="360" w:lineRule="auto"/>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10.ADVANTAGES &amp; DISADVANTAGES</w:t>
      </w:r>
    </w:p>
    <w:p>
      <w:pPr>
        <w:bidi w:val="0"/>
        <w:spacing w:before="220" w:line="360" w:lineRule="auto"/>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11.CONCLUSION</w:t>
      </w:r>
    </w:p>
    <w:p>
      <w:pPr>
        <w:bidi w:val="0"/>
        <w:spacing w:before="220" w:line="360" w:lineRule="auto"/>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12.FUTURE SCOPE</w:t>
      </w:r>
    </w:p>
    <w:p>
      <w:pPr>
        <w:bidi w:val="0"/>
        <w:spacing w:before="220" w:line="360" w:lineRule="auto"/>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13.APPENDIX</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13.1 Source Code</w:t>
      </w:r>
    </w:p>
    <w:p>
      <w:pPr>
        <w:bidi w:val="0"/>
        <w:spacing w:before="220" w:line="360" w:lineRule="auto"/>
        <w:ind w:left="720"/>
        <w:jc w:val="both"/>
        <w:rPr>
          <w:rFonts w:ascii="Liberation Serif Bold" w:hAnsi="Liberation Serif Bold" w:eastAsia="Liberation Serif Bold" w:cs="Liberation Serif Bold"/>
          <w:b/>
          <w:color w:val="000000"/>
          <w:sz w:val="22"/>
        </w:rPr>
      </w:pPr>
      <w:r>
        <w:rPr>
          <w:rFonts w:ascii="Liberation Serif Bold" w:hAnsi="Liberation Serif Bold" w:eastAsia="Liberation Serif Bold" w:cs="Liberation Serif Bold"/>
          <w:b/>
          <w:i w:val="0"/>
          <w:strike w:val="0"/>
          <w:color w:val="000000"/>
          <w:spacing w:val="0"/>
          <w:sz w:val="22"/>
          <w:u w:val="none"/>
          <w:shd w:val="clear" w:color="auto" w:fill="auto"/>
        </w:rPr>
        <w:t>13.2 GitHub &amp; Project Demo Link</w:t>
      </w:r>
    </w:p>
    <w:p>
      <w:pPr>
        <w:jc w:val="both"/>
        <w:rPr>
          <w:rFonts w:ascii="Liberation Serif Bold" w:hAnsi="Liberation Serif Bold" w:eastAsia="Liberation Serif Bold" w:cs="Liberation Serif Bold"/>
          <w:b/>
        </w:rPr>
      </w:pPr>
    </w:p>
    <w:p>
      <w:pPr>
        <w:jc w:val="both"/>
        <w:rPr>
          <w:rFonts w:ascii="Liberation Serif Bold" w:hAnsi="Liberation Serif Bold" w:eastAsia="Liberation Serif Bold" w:cs="Liberation Serif Bold"/>
          <w:b/>
        </w:rPr>
      </w:pPr>
    </w:p>
    <w:p>
      <w:pPr>
        <w:jc w:val="both"/>
        <w:rPr>
          <w:rFonts w:ascii="Liberation Serif Bold" w:hAnsi="Liberation Serif Bold" w:eastAsia="Liberation Serif Bold" w:cs="Liberation Serif Bold"/>
          <w:b/>
        </w:rPr>
      </w:pPr>
    </w:p>
    <w:p>
      <w:pPr>
        <w:jc w:val="both"/>
        <w:rPr>
          <w:rFonts w:ascii="Liberation Serif Bold" w:hAnsi="Liberation Serif Bold" w:eastAsia="Liberation Serif Bold" w:cs="Liberation Serif Bold"/>
          <w:b/>
        </w:rPr>
      </w:pPr>
    </w:p>
    <w:p>
      <w:pPr>
        <w:jc w:val="both"/>
        <w:rPr>
          <w:rFonts w:ascii="Liberation Serif Bold" w:hAnsi="Liberation Serif Bold" w:eastAsia="Liberation Serif Bold" w:cs="Liberation Serif Bold"/>
          <w:b/>
        </w:rPr>
      </w:pPr>
    </w:p>
    <w:p>
      <w:pPr>
        <w:jc w:val="both"/>
        <w:rPr>
          <w:rFonts w:ascii="Liberation Serif Bold" w:hAnsi="Liberation Serif Bold" w:eastAsia="Liberation Serif Bold" w:cs="Liberation Serif Bold"/>
          <w:b/>
        </w:rPr>
      </w:pPr>
    </w:p>
    <w:p>
      <w:pPr>
        <w:jc w:val="both"/>
        <w:rPr>
          <w:rFonts w:ascii="Liberation Serif Bold" w:hAnsi="Liberation Serif Bold" w:eastAsia="Liberation Serif Bold" w:cs="Liberation Serif Bold"/>
          <w:b/>
        </w:rPr>
      </w:pPr>
    </w:p>
    <w:p>
      <w:pPr>
        <w:jc w:val="both"/>
        <w:rPr>
          <w:rFonts w:ascii="Liberation Serif Bold" w:hAnsi="Liberation Serif Bold" w:eastAsia="Liberation Serif Bold" w:cs="Liberation Serif Bold"/>
          <w:b/>
        </w:rPr>
      </w:pPr>
    </w:p>
    <w:p>
      <w:pPr>
        <w:jc w:val="both"/>
        <w:rPr>
          <w:rFonts w:ascii="Liberation Serif Bold" w:hAnsi="Liberation Serif Bold" w:eastAsia="Liberation Serif Bold" w:cs="Liberation Serif Bold"/>
          <w:b/>
        </w:rPr>
      </w:pPr>
    </w:p>
    <w:p>
      <w:pPr>
        <w:jc w:val="both"/>
        <w:rPr>
          <w:rFonts w:ascii="Liberation Serif Bold" w:hAnsi="Liberation Serif Bold" w:eastAsia="Liberation Serif Bold" w:cs="Liberation Serif Bold"/>
          <w:b/>
        </w:rPr>
      </w:pPr>
    </w:p>
    <w:p>
      <w:pPr>
        <w:jc w:val="both"/>
        <w:rPr>
          <w:rFonts w:ascii="Liberation Serif Bold" w:hAnsi="Liberation Serif Bold" w:eastAsia="Liberation Serif Bold" w:cs="Liberation Serif Bold"/>
          <w:b/>
        </w:rPr>
      </w:pPr>
    </w:p>
    <w:p>
      <w:pPr>
        <w:jc w:val="both"/>
        <w:rPr>
          <w:rFonts w:ascii="Liberation Serif Bold" w:hAnsi="Liberation Serif Bold" w:eastAsia="Liberation Serif Bold" w:cs="Liberation Serif Bold"/>
          <w:b/>
        </w:rPr>
      </w:pPr>
    </w:p>
    <w:p>
      <w:pPr>
        <w:jc w:val="both"/>
        <w:rPr>
          <w:rFonts w:ascii="Liberation Serif Bold" w:hAnsi="Liberation Serif Bold" w:eastAsia="Liberation Serif Bold" w:cs="Liberation Serif Bold"/>
          <w:b/>
        </w:rPr>
      </w:pPr>
    </w:p>
    <w:p>
      <w:pPr>
        <w:jc w:val="both"/>
        <w:rPr>
          <w:rFonts w:ascii="Liberation Serif Bold" w:hAnsi="Liberation Serif Bold" w:eastAsia="Liberation Serif Bold" w:cs="Liberation Serif Bold"/>
          <w:b/>
        </w:rPr>
      </w:pPr>
    </w:p>
    <w:p>
      <w:pPr>
        <w:bidi w:val="0"/>
        <w:spacing w:before="220" w:after="220"/>
        <w:ind w:left="360"/>
        <w:jc w:val="center"/>
        <w:rPr>
          <w:rFonts w:ascii="Liberation Serif Regular" w:hAnsi="Liberation Serif Regular" w:eastAsia="Liberation Serif Regular" w:cs="Liberation Serif Regular"/>
          <w:color w:val="000000"/>
          <w:sz w:val="22"/>
        </w:rPr>
      </w:pPr>
      <w:r>
        <w:rPr>
          <w:rFonts w:ascii="Liberation Serif Bold" w:hAnsi="Liberation Serif Bold" w:eastAsia="Liberation Serif Bold" w:cs="Liberation Serif Bold"/>
          <w:b/>
          <w:i w:val="0"/>
          <w:strike w:val="0"/>
          <w:color w:val="000000"/>
          <w:spacing w:val="0"/>
          <w:sz w:val="32"/>
          <w:u w:val="none"/>
          <w:shd w:val="clear" w:color="auto" w:fill="auto"/>
        </w:rPr>
        <w:t>1.</w:t>
      </w:r>
      <w:r>
        <w:rPr>
          <w:rFonts w:ascii="Liberation Serif Bold" w:hAnsi="Liberation Serif Bold" w:eastAsia="Liberation Serif Bold" w:cs="Liberation Serif Bold"/>
          <w:b/>
          <w:i w:val="0"/>
          <w:color w:val="000000"/>
          <w:spacing w:val="0"/>
          <w:sz w:val="32"/>
          <w:u w:val="single"/>
          <w:shd w:val="clear" w:color="auto" w:fill="auto"/>
        </w:rPr>
        <w:t>INTRODUCTION</w:t>
      </w:r>
    </w:p>
    <w:p>
      <w:pPr>
        <w:bidi w:val="0"/>
        <w:spacing w:before="220" w:after="240" w:line="480" w:lineRule="auto"/>
        <w:jc w:val="both"/>
        <w:rPr>
          <w:rFonts w:ascii="Liberation Serif Regular" w:hAnsi="Liberation Serif Regular" w:eastAsia="Liberation Serif Regular" w:cs="Liberation Serif Regular"/>
          <w:color w:val="000000"/>
          <w:sz w:val="22"/>
        </w:rPr>
      </w:pPr>
      <w:r>
        <w:rPr>
          <w:rFonts w:ascii="Liberation Serif Bold" w:hAnsi="Liberation Serif Bold" w:eastAsia="Liberation Serif Bold" w:cs="Liberation Serif Bold"/>
          <w:b/>
          <w:i w:val="0"/>
          <w:color w:val="000000"/>
          <w:spacing w:val="0"/>
          <w:sz w:val="28"/>
          <w:u w:val="single"/>
          <w:shd w:val="clear" w:color="auto" w:fill="auto"/>
        </w:rPr>
        <w:t>1.1 Project Overview</w:t>
      </w:r>
      <w:r>
        <w:rPr>
          <w:rFonts w:ascii="Liberation Serif Regular" w:hAnsi="Liberation Serif Regular" w:eastAsia="Liberation Serif Regular" w:cs="Liberation Serif Regular"/>
          <w:b w:val="0"/>
          <w:i w:val="0"/>
          <w:color w:val="000000"/>
          <w:spacing w:val="0"/>
          <w:sz w:val="20"/>
          <w:u w:val="single"/>
          <w:shd w:val="clear" w:color="auto" w:fill="auto"/>
        </w:rPr>
        <w:t>:</w:t>
      </w:r>
    </w:p>
    <w:p>
      <w:pPr>
        <w:bidi w:val="0"/>
        <w:spacing w:before="220" w:after="240" w:line="480" w:lineRule="auto"/>
        <w:jc w:val="both"/>
        <w:rPr>
          <w:rFonts w:ascii="Liberation Serif Regular" w:hAnsi="Liberation Serif Regular" w:eastAsia="Liberation Serif Regular" w:cs="Liberation Serif Regular"/>
          <w:color w:val="000000"/>
          <w:sz w:val="22"/>
        </w:rPr>
      </w:pPr>
      <w:r>
        <w:rPr>
          <w:rFonts w:ascii="Liberation Serif Bold" w:hAnsi="Liberation Serif Bold" w:eastAsia="Liberation Serif Bold" w:cs="Liberation Serif Bold"/>
          <w:b/>
          <w:i w:val="0"/>
          <w:strike w:val="0"/>
          <w:color w:val="000000"/>
          <w:spacing w:val="0"/>
          <w:sz w:val="24"/>
          <w:u w:val="none"/>
          <w:shd w:val="clear" w:color="auto" w:fill="auto"/>
        </w:rPr>
        <w:t>River Water quality monitoring System</w:t>
      </w:r>
    </w:p>
    <w:p>
      <w:pPr>
        <w:bidi w:val="0"/>
        <w:spacing w:before="220" w:line="360" w:lineRule="auto"/>
        <w:ind w:left="0" w:firstLine="720"/>
        <w:jc w:val="both"/>
        <w:rPr>
          <w:rFonts w:ascii="Liberation Serif Regular" w:hAnsi="Liberation Serif Regular" w:eastAsia="Liberation Serif Regular" w:cs="Liberation Serif Regular"/>
          <w:color w:val="000000"/>
          <w:sz w:val="22"/>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River water which is used as drinking water is a very precious commodity for all human beings.The system consists of several sensors which are used for measuring physical and chemical parameters of water. The parameters such as temperature, pH, and dissolved oxygen of the water can be measured. Using this system a person can detect pollutants from a water body from anywhere in the world.Current water quality monitoring system is a manual system with a monotonous process and is very time-consuming This paper proposes a sensor-based water quality monitoring system. The main components of Wireless Sensor Network (WSN) include a micro-controller for processing the system, communication system for inter and intra node communication and several sensors Real-time data access can be done by using remote monitoring and Internet of Things (IoT) technology Data collected at the IBM cloud Server and verify them to trigger the actions to be performed.</w:t>
      </w:r>
    </w:p>
    <w:p>
      <w:pPr>
        <w:bidi w:val="0"/>
        <w:spacing w:before="220" w:after="220" w:line="360" w:lineRule="auto"/>
        <w:jc w:val="both"/>
        <w:rPr>
          <w:rFonts w:ascii="Liberation Serif Regular" w:hAnsi="Liberation Serif Regular" w:eastAsia="Liberation Serif Regular" w:cs="Liberation Serif Regular"/>
          <w:color w:val="000000"/>
          <w:sz w:val="22"/>
        </w:rPr>
      </w:pPr>
      <w:r>
        <w:rPr>
          <w:rFonts w:ascii="Liberation Serif Bold" w:hAnsi="Liberation Serif Bold" w:eastAsia="Liberation Serif Bold" w:cs="Liberation Serif Bold"/>
          <w:b/>
          <w:i w:val="0"/>
          <w:strike w:val="0"/>
          <w:color w:val="000000"/>
          <w:spacing w:val="0"/>
          <w:sz w:val="28"/>
          <w:u w:val="none"/>
          <w:shd w:val="clear" w:color="auto" w:fill="auto"/>
        </w:rPr>
        <w:t xml:space="preserve"> </w:t>
      </w:r>
    </w:p>
    <w:p>
      <w:pPr>
        <w:bidi w:val="0"/>
        <w:spacing w:before="220" w:after="240" w:line="480" w:lineRule="auto"/>
        <w:jc w:val="both"/>
        <w:rPr>
          <w:rFonts w:ascii="Liberation Serif Regular" w:hAnsi="Liberation Serif Regular" w:eastAsia="Liberation Serif Regular" w:cs="Liberation Serif Regular"/>
          <w:color w:val="000000"/>
          <w:sz w:val="22"/>
        </w:rPr>
      </w:pPr>
      <w:r>
        <w:rPr>
          <w:rFonts w:ascii="Liberation Serif Bold" w:hAnsi="Liberation Serif Bold" w:eastAsia="Liberation Serif Bold" w:cs="Liberation Serif Bold"/>
          <w:b/>
          <w:i w:val="0"/>
          <w:color w:val="000000"/>
          <w:spacing w:val="0"/>
          <w:sz w:val="28"/>
          <w:u w:val="single"/>
          <w:shd w:val="clear" w:color="auto" w:fill="auto"/>
        </w:rPr>
        <w:t>1.2 Purpose</w:t>
      </w:r>
      <w:r>
        <w:rPr>
          <w:rFonts w:ascii="Liberation Serif Bold" w:hAnsi="Liberation Serif Bold" w:eastAsia="Liberation Serif Bold" w:cs="Liberation Serif Bold"/>
          <w:b/>
          <w:i w:val="0"/>
          <w:strike w:val="0"/>
          <w:color w:val="000000"/>
          <w:spacing w:val="0"/>
          <w:sz w:val="28"/>
          <w:u w:val="none"/>
          <w:shd w:val="clear" w:color="auto" w:fill="auto"/>
        </w:rPr>
        <w:t>:</w:t>
      </w:r>
    </w:p>
    <w:p>
      <w:pPr>
        <w:bidi w:val="0"/>
        <w:spacing w:before="220" w:after="240" w:line="480" w:lineRule="auto"/>
        <w:ind w:firstLine="720"/>
        <w:jc w:val="both"/>
        <w:rPr>
          <w:rFonts w:ascii="Liberation Serif Regular" w:hAnsi="Liberation Serif Regular" w:eastAsia="Liberation Serif Regular" w:cs="Liberation Serif Regular"/>
          <w:color w:val="000000"/>
          <w:sz w:val="22"/>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Water quality refers to chemical, physical biological and radio logical characteristics of water. It is a measure of the condition of water relative to the necessities of one or more bio-tic species and or to any human need or purposes .Water quality monitoring is defined as a sampling and analysis of the water in lake, stream, ocean and river and conditions of the water body. Smart water quality monitoring is a process of real-time monitoring and the analysis of water to identify changes in parameters based on the physical, chemical and biological characteristics.Monitoring water quality is clearly important: in our seas, our rivers, on the surface and in our ports, for both companies and the public. It enables us to assess how they are changing, analyze trends and to inform plans and strategies that improve water quality and ensures that water meets its designated use.There are several indicators determining water quality. These include dissolved oxygen, turbidity, bio indicators, nitrates, pH scale and water temperature.Monitoring water quality helps to identify specific pollutants, a certain chemical, and the source of the pollution.There are many sources of water pollution: wastewater from sewage seeping into the water supply; agricultural practices (e.g., the use of pesticides and fertilizer); oil pollution, river and marine dumping, port, shipping and industrial activity. Monitoring water quality and a water quality assessment regularly provides a source of data identify immediate issues – and their source.</w:t>
      </w:r>
    </w:p>
    <w:p>
      <w:pPr>
        <w:numPr>
          <w:ilvl w:val="0"/>
          <w:numId w:val="1"/>
        </w:numPr>
        <w:bidi w:val="0"/>
        <w:spacing w:before="220" w:after="220"/>
        <w:ind w:left="720" w:hanging="360"/>
        <w:jc w:val="both"/>
        <w:rPr>
          <w:rFonts w:ascii="Liberation Serif Regular" w:hAnsi="Liberation Serif Regular" w:eastAsia="Liberation Serif Regular" w:cs="Liberation Serif Regular"/>
          <w:color w:val="000000"/>
          <w:sz w:val="24"/>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Identifying trends, short and long-term, in water quality.</w:t>
      </w:r>
    </w:p>
    <w:p>
      <w:pPr>
        <w:numPr>
          <w:ilvl w:val="0"/>
          <w:numId w:val="1"/>
        </w:numPr>
        <w:bidi w:val="0"/>
        <w:spacing w:before="220" w:after="220"/>
        <w:ind w:left="720" w:hanging="360"/>
        <w:jc w:val="both"/>
        <w:rPr>
          <w:rFonts w:ascii="Liberation Serif Regular" w:hAnsi="Liberation Serif Regular" w:eastAsia="Liberation Serif Regular" w:cs="Liberation Serif Regular"/>
          <w:color w:val="000000"/>
          <w:sz w:val="24"/>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Data collected over a period of time will show trends, for example identifying increasing concentrations of nitrogen pollution in a river or an inland waterway. The total data will then help to identify key water quality parameters.</w:t>
      </w:r>
    </w:p>
    <w:p>
      <w:pPr>
        <w:numPr>
          <w:ilvl w:val="0"/>
          <w:numId w:val="1"/>
        </w:numPr>
        <w:bidi w:val="0"/>
        <w:spacing w:before="220" w:after="220"/>
        <w:ind w:left="720" w:hanging="360"/>
        <w:jc w:val="both"/>
        <w:rPr>
          <w:rFonts w:ascii="Liberation Serif Regular" w:hAnsi="Liberation Serif Regular" w:eastAsia="Liberation Serif Regular" w:cs="Liberation Serif Regular"/>
          <w:color w:val="000000"/>
          <w:sz w:val="24"/>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Environmental planning methods: water pollution prevention and management.</w:t>
      </w:r>
    </w:p>
    <w:p>
      <w:pPr>
        <w:numPr>
          <w:ilvl w:val="0"/>
          <w:numId w:val="1"/>
        </w:numPr>
        <w:bidi w:val="0"/>
        <w:spacing w:before="220" w:after="220"/>
        <w:ind w:left="720" w:hanging="360"/>
        <w:jc w:val="both"/>
        <w:rPr>
          <w:rFonts w:ascii="Liberation Serif Regular" w:hAnsi="Liberation Serif Regular" w:eastAsia="Liberation Serif Regular" w:cs="Liberation Serif Regular"/>
          <w:color w:val="000000"/>
          <w:sz w:val="24"/>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Collecting, interpreting and using data is essential for the development of a sound and effective water quality strategy. The absence of real-time data will however hamper the development of strategies and limit the impact on pollution control. Using digital systems and programs for data collection and management is a solution to this challenge.</w:t>
      </w:r>
    </w:p>
    <w:p>
      <w:pPr>
        <w:numPr>
          <w:ilvl w:val="0"/>
          <w:numId w:val="1"/>
        </w:numPr>
        <w:bidi w:val="0"/>
        <w:spacing w:before="220" w:after="220"/>
        <w:ind w:left="720" w:hanging="360"/>
        <w:jc w:val="both"/>
        <w:rPr>
          <w:color w:val="000000"/>
          <w:sz w:val="22"/>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Monitoring water quality is a global issue and concern: on land and at sea. Within the European Union, the European Green Deal sets out goals for restoring biological biodiversity and reducing water pollution, as well as publishing various directives to ensure standards of water quality. Individual nation states, for example France, have also clear regulatory frameworks requiring the effective monitoring of water quality. In the United States, the Environmental Protection Agency (EPA) enforces regulations to address water pollution in each state. Across the world, countries increasingly understand the importance of effective water quality monitoring parameters and methods.</w:t>
      </w:r>
    </w:p>
    <w:p>
      <w:pPr>
        <w:bidi w:val="0"/>
        <w:spacing w:before="220" w:after="240" w:line="480" w:lineRule="auto"/>
        <w:jc w:val="both"/>
        <w:rPr>
          <w:rFonts w:ascii="Liberation Serif Bold" w:hAnsi="Liberation Serif Bold" w:eastAsia="Liberation Serif Bold" w:cs="Liberation Serif Bold"/>
          <w:b/>
          <w:i w:val="0"/>
          <w:strike w:val="0"/>
          <w:color w:val="000000"/>
          <w:spacing w:val="0"/>
          <w:sz w:val="28"/>
          <w:u w:val="none"/>
          <w:shd w:val="clear" w:color="auto" w:fill="auto"/>
        </w:rPr>
      </w:pPr>
      <w:r>
        <w:rPr>
          <w:rFonts w:ascii="Caladea Bold" w:hAnsi="Caladea Bold" w:eastAsia="Caladea Bold" w:cs="Caladea Bold"/>
          <w:b/>
          <w:i w:val="0"/>
          <w:strike w:val="0"/>
          <w:color w:val="000000"/>
          <w:spacing w:val="0"/>
          <w:sz w:val="22"/>
          <w:u w:val="none"/>
          <w:shd w:val="clear" w:color="auto" w:fill="auto"/>
        </w:rPr>
        <w:t xml:space="preserve">                                             </w:t>
      </w:r>
      <w:r>
        <w:rPr>
          <w:rFonts w:ascii="Liberation Serif Bold" w:hAnsi="Liberation Serif Bold" w:eastAsia="Liberation Serif Bold" w:cs="Liberation Serif Bold"/>
          <w:b/>
          <w:i w:val="0"/>
          <w:strike w:val="0"/>
          <w:color w:val="000000"/>
          <w:spacing w:val="0"/>
          <w:sz w:val="28"/>
          <w:u w:val="none"/>
          <w:shd w:val="clear" w:color="auto" w:fill="auto"/>
        </w:rPr>
        <w:t xml:space="preserve">        </w:t>
      </w:r>
    </w:p>
    <w:p>
      <w:pPr>
        <w:bidi w:val="0"/>
        <w:spacing w:before="220" w:after="240" w:line="480" w:lineRule="auto"/>
        <w:jc w:val="both"/>
        <w:rPr>
          <w:rFonts w:ascii="Liberation Serif Bold" w:hAnsi="Liberation Serif Bold" w:eastAsia="Liberation Serif Bold" w:cs="Liberation Serif Bold"/>
          <w:b/>
          <w:i w:val="0"/>
          <w:strike w:val="0"/>
          <w:color w:val="000000"/>
          <w:spacing w:val="0"/>
          <w:sz w:val="28"/>
          <w:u w:val="none"/>
          <w:shd w:val="clear" w:color="auto" w:fill="auto"/>
        </w:rPr>
      </w:pPr>
    </w:p>
    <w:p>
      <w:pPr>
        <w:bidi w:val="0"/>
        <w:spacing w:before="220" w:after="240" w:line="480" w:lineRule="auto"/>
        <w:jc w:val="both"/>
        <w:rPr>
          <w:rFonts w:ascii="Liberation Serif Bold" w:hAnsi="Liberation Serif Bold" w:eastAsia="Liberation Serif Bold" w:cs="Liberation Serif Bold"/>
          <w:b/>
          <w:i w:val="0"/>
          <w:strike w:val="0"/>
          <w:color w:val="000000"/>
          <w:spacing w:val="0"/>
          <w:sz w:val="28"/>
          <w:u w:val="none"/>
          <w:shd w:val="clear" w:color="auto" w:fill="auto"/>
        </w:rPr>
      </w:pPr>
    </w:p>
    <w:p>
      <w:pPr>
        <w:bidi w:val="0"/>
        <w:spacing w:before="220" w:after="240" w:line="480" w:lineRule="auto"/>
        <w:jc w:val="both"/>
        <w:rPr>
          <w:rFonts w:ascii="Liberation Serif Bold" w:hAnsi="Liberation Serif Bold" w:eastAsia="Liberation Serif Bold" w:cs="Liberation Serif Bold"/>
          <w:b/>
          <w:i w:val="0"/>
          <w:strike w:val="0"/>
          <w:color w:val="000000"/>
          <w:spacing w:val="0"/>
          <w:sz w:val="28"/>
          <w:u w:val="none"/>
          <w:shd w:val="clear" w:color="auto" w:fill="auto"/>
        </w:rPr>
      </w:pPr>
    </w:p>
    <w:p>
      <w:pPr>
        <w:bidi w:val="0"/>
        <w:spacing w:before="220" w:after="240" w:line="480" w:lineRule="auto"/>
        <w:jc w:val="center"/>
        <w:rPr>
          <w:color w:val="000000"/>
          <w:sz w:val="22"/>
        </w:rPr>
      </w:pPr>
      <w:r>
        <w:rPr>
          <w:rFonts w:ascii="Liberation Serif Bold" w:hAnsi="Liberation Serif Bold" w:eastAsia="Liberation Serif Bold" w:cs="Liberation Serif Bold"/>
          <w:b/>
          <w:i w:val="0"/>
          <w:color w:val="000000"/>
          <w:spacing w:val="0"/>
          <w:sz w:val="28"/>
          <w:u w:val="single"/>
          <w:shd w:val="clear" w:color="auto" w:fill="auto"/>
        </w:rPr>
        <w:t>2.</w:t>
      </w:r>
      <w:r>
        <w:rPr>
          <w:rFonts w:ascii="Liberation Serif Bold" w:hAnsi="Liberation Serif Bold" w:eastAsia="Liberation Serif Bold" w:cs="Liberation Serif Bold"/>
          <w:b/>
          <w:i w:val="0"/>
          <w:color w:val="000000"/>
          <w:spacing w:val="0"/>
          <w:sz w:val="32"/>
          <w:u w:val="single"/>
          <w:shd w:val="clear" w:color="auto" w:fill="auto"/>
        </w:rPr>
        <w:t>LITERATURE SURVEY</w:t>
      </w:r>
    </w:p>
    <w:p>
      <w:pPr>
        <w:bidi w:val="0"/>
        <w:spacing w:before="220" w:after="240" w:line="480" w:lineRule="auto"/>
        <w:jc w:val="both"/>
        <w:rPr>
          <w:color w:val="000000"/>
          <w:sz w:val="22"/>
        </w:rPr>
      </w:pPr>
      <w:r>
        <w:rPr>
          <w:rFonts w:ascii="Liberation Serif Bold" w:hAnsi="Liberation Serif Bold" w:eastAsia="Liberation Serif Bold" w:cs="Liberation Serif Bold"/>
          <w:b/>
          <w:i w:val="0"/>
          <w:color w:val="000000"/>
          <w:spacing w:val="0"/>
          <w:sz w:val="28"/>
          <w:u w:val="single"/>
          <w:shd w:val="clear" w:color="auto" w:fill="auto"/>
        </w:rPr>
        <w:t>2.1 Existing Problem</w:t>
      </w:r>
      <w:r>
        <w:rPr>
          <w:rFonts w:ascii="Liberation Serif Bold" w:hAnsi="Liberation Serif Bold" w:eastAsia="Liberation Serif Bold" w:cs="Liberation Serif Bold"/>
          <w:b/>
          <w:i w:val="0"/>
          <w:color w:val="000000"/>
          <w:spacing w:val="0"/>
          <w:sz w:val="32"/>
          <w:u w:val="single"/>
          <w:shd w:val="clear" w:color="auto" w:fill="auto"/>
        </w:rPr>
        <w:t>:</w:t>
      </w:r>
    </w:p>
    <w:p>
      <w:pPr>
        <w:bidi w:val="0"/>
        <w:spacing w:before="220" w:line="360" w:lineRule="auto"/>
        <w:ind w:left="0" w:firstLine="720"/>
        <w:jc w:val="both"/>
        <w:rPr>
          <w:color w:val="000000"/>
          <w:sz w:val="22"/>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Due to population growth, urbanization ,and climatic change ,competition for water resources is expected to increase, with a particular impact on agriculture, river water. Water will be suitableness to potable water monitoring compound spillage identification done rivers, remote estimation for swimming pools. It holds self-sufficient hubs that unite with the cloud to ongoing water control .The River water needed to be treated before it is used in agriculture feilds,hence the parameters affecting the quality of river-water need to be analysed and to be used for water treatement purpose.</w:t>
      </w:r>
    </w:p>
    <w:p>
      <w:pPr>
        <w:bidi w:val="0"/>
        <w:spacing w:before="220" w:line="360" w:lineRule="auto"/>
        <w:ind w:left="0" w:firstLine="720"/>
        <w:jc w:val="both"/>
        <w:rPr>
          <w:rFonts w:ascii="Liberation Serif Regular" w:hAnsi="Liberation Serif Regular" w:eastAsia="Liberation Serif Regular" w:cs="Liberation Serif Regular"/>
          <w:b w:val="0"/>
          <w:i w:val="0"/>
          <w:strike w:val="0"/>
          <w:color w:val="000000"/>
          <w:spacing w:val="0"/>
          <w:sz w:val="24"/>
          <w:u w:val="none"/>
          <w:shd w:val="clear" w:color="auto" w:fill="auto"/>
        </w:rPr>
      </w:pPr>
    </w:p>
    <w:p>
      <w:pPr>
        <w:bidi w:val="0"/>
        <w:spacing w:before="220" w:after="240" w:line="480" w:lineRule="auto"/>
        <w:jc w:val="both"/>
        <w:rPr>
          <w:color w:val="000000"/>
          <w:sz w:val="22"/>
        </w:rPr>
      </w:pPr>
      <w:r>
        <w:rPr>
          <w:rFonts w:ascii="Liberation Serif Bold" w:hAnsi="Liberation Serif Bold" w:eastAsia="Liberation Serif Bold" w:cs="Liberation Serif Bold"/>
          <w:b/>
          <w:i w:val="0"/>
          <w:color w:val="000000"/>
          <w:spacing w:val="0"/>
          <w:sz w:val="28"/>
          <w:u w:val="single"/>
          <w:shd w:val="clear" w:color="auto" w:fill="auto"/>
        </w:rPr>
        <w:t>2.2 References:</w:t>
      </w:r>
    </w:p>
    <w:p>
      <w:pPr>
        <w:numPr>
          <w:ilvl w:val="0"/>
          <w:numId w:val="2"/>
        </w:numPr>
        <w:bidi w:val="0"/>
        <w:spacing w:before="220" w:after="220"/>
        <w:ind w:left="720" w:hanging="360"/>
        <w:jc w:val="both"/>
        <w:rPr>
          <w:rFonts w:ascii="Liberation Serif Regular" w:hAnsi="Liberation Serif Regular" w:eastAsia="Liberation Serif Regular" w:cs="Liberation Serif Regular"/>
          <w:color w:val="000000"/>
          <w:sz w:val="24"/>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K.S. Adu-Manu, C. Tapparello, W. Heinzelman, F.A. Katsriku, J.-D. Abdulai</w:t>
      </w:r>
    </w:p>
    <w:p>
      <w:pPr>
        <w:bidi w:val="0"/>
        <w:spacing w:before="220" w:after="220"/>
        <w:jc w:val="both"/>
        <w:rPr>
          <w:rFonts w:ascii="Liberation Serif Regular" w:hAnsi="Liberation Serif Regular" w:eastAsia="Liberation Serif Regular" w:cs="Liberation Serif Regular"/>
          <w:color w:val="000000"/>
          <w:sz w:val="24"/>
        </w:rPr>
      </w:pPr>
      <w:r>
        <w:rPr>
          <w:rFonts w:ascii="Liberation Serif Bold" w:hAnsi="Liberation Serif Bold" w:eastAsia="Liberation Serif Bold" w:cs="Liberation Serif Bold"/>
          <w:b/>
          <w:i w:val="0"/>
          <w:strike w:val="0"/>
          <w:color w:val="000000"/>
          <w:spacing w:val="0"/>
          <w:sz w:val="24"/>
          <w:u w:val="none"/>
          <w:shd w:val="clear" w:color="auto" w:fill="auto"/>
        </w:rPr>
        <w:t>Water quality monitoring using wireless sensor networks:</w:t>
      </w: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Current trends and future research directions ACM Transactions on Sensor Networks (TOSN) (2017).</w:t>
      </w:r>
    </w:p>
    <w:p>
      <w:pPr>
        <w:numPr>
          <w:ilvl w:val="0"/>
          <w:numId w:val="2"/>
        </w:numPr>
        <w:bidi w:val="0"/>
        <w:spacing w:before="220" w:after="220"/>
        <w:ind w:left="720" w:hanging="360"/>
        <w:jc w:val="both"/>
        <w:rPr>
          <w:rFonts w:ascii="Liberation Serif Regular" w:hAnsi="Liberation Serif Regular" w:eastAsia="Liberation Serif Regular" w:cs="Liberation Serif Regular"/>
          <w:color w:val="000000"/>
          <w:sz w:val="24"/>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S. Thombre, R.U. Islam, K. Andersson, M.S. Hossain</w:t>
      </w:r>
    </w:p>
    <w:p>
      <w:pPr>
        <w:bidi w:val="0"/>
        <w:spacing w:before="220" w:after="220"/>
        <w:jc w:val="both"/>
        <w:rPr>
          <w:rFonts w:ascii="Liberation Serif Regular" w:hAnsi="Liberation Serif Regular" w:eastAsia="Liberation Serif Regular" w:cs="Liberation Serif Regular"/>
          <w:color w:val="000000"/>
          <w:sz w:val="24"/>
        </w:rPr>
      </w:pPr>
      <w:r>
        <w:rPr>
          <w:rFonts w:ascii="Liberation Serif Bold" w:hAnsi="Liberation Serif Bold" w:eastAsia="Liberation Serif Bold" w:cs="Liberation Serif Bold"/>
          <w:b/>
          <w:i w:val="0"/>
          <w:strike w:val="0"/>
          <w:color w:val="000000"/>
          <w:spacing w:val="0"/>
          <w:sz w:val="24"/>
          <w:u w:val="none"/>
          <w:shd w:val="clear" w:color="auto" w:fill="auto"/>
        </w:rPr>
        <w:t>IP based Wireless Sensor Networks : performance Analysis using Simulations and Experiments.</w:t>
      </w:r>
      <w:r>
        <w:rPr>
          <w:rFonts w:ascii="Liberation Serif Regular" w:hAnsi="Liberation Serif Regular" w:eastAsia="Liberation Serif Regular" w:cs="Liberation Serif Regular"/>
          <w:b w:val="0"/>
          <w:i w:val="0"/>
          <w:strike w:val="0"/>
          <w:color w:val="000000"/>
          <w:spacing w:val="0"/>
          <w:sz w:val="24"/>
          <w:u w:val="none"/>
          <w:shd w:val="clear" w:color="auto" w:fill="auto"/>
        </w:rPr>
        <w:t>Journal of Wireless Mobile Networks, Ubiquitous Computing, and Dependable Applications, 7 (2016).</w:t>
      </w:r>
    </w:p>
    <w:p>
      <w:pPr>
        <w:numPr>
          <w:ilvl w:val="0"/>
          <w:numId w:val="2"/>
        </w:numPr>
        <w:bidi w:val="0"/>
        <w:spacing w:before="1" w:after="220"/>
        <w:ind w:left="720" w:hanging="360"/>
        <w:jc w:val="both"/>
        <w:rPr>
          <w:rFonts w:ascii="Liberation Serif Regular" w:hAnsi="Liberation Serif Regular" w:eastAsia="Liberation Serif Regular" w:cs="Liberation Serif Regular"/>
          <w:color w:val="000000"/>
          <w:sz w:val="24"/>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Rushikesh Kshirsagar, R.Mudhalwadkar, Saish Kalaskar</w:t>
      </w:r>
    </w:p>
    <w:p>
      <w:pPr>
        <w:bidi w:val="0"/>
        <w:spacing w:before="1" w:after="220"/>
        <w:jc w:val="both"/>
        <w:rPr>
          <w:rFonts w:ascii="Liberation Serif Regular" w:hAnsi="Liberation Serif Regular" w:eastAsia="Liberation Serif Regular" w:cs="Liberation Serif Regular"/>
          <w:color w:val="000000"/>
          <w:sz w:val="24"/>
        </w:rPr>
      </w:pPr>
      <w:r>
        <w:rPr>
          <w:rFonts w:ascii="Liberation Serif Bold" w:hAnsi="Liberation Serif Bold" w:eastAsia="Liberation Serif Bold" w:cs="Liberation Serif Bold"/>
          <w:b/>
          <w:i w:val="0"/>
          <w:strike w:val="0"/>
          <w:color w:val="000000"/>
          <w:spacing w:val="0"/>
          <w:sz w:val="24"/>
          <w:u w:val="none"/>
          <w:shd w:val="clear" w:color="auto" w:fill="auto"/>
        </w:rPr>
        <w:t>Design and Development of IoT Based Water Quality Measurement System.</w:t>
      </w:r>
      <w:r>
        <w:rPr>
          <w:rFonts w:ascii="Liberation Serif Regular" w:hAnsi="Liberation Serif Regular" w:eastAsia="Liberation Serif Regular" w:cs="Liberation Serif Regular"/>
          <w:b w:val="0"/>
          <w:i w:val="0"/>
          <w:strike w:val="0"/>
          <w:color w:val="2E3743"/>
          <w:spacing w:val="0"/>
          <w:sz w:val="24"/>
          <w:u w:val="none"/>
          <w:shd w:val="clear" w:color="auto" w:fill="FFFFFF"/>
        </w:rPr>
        <w:t xml:space="preserve"> </w:t>
      </w:r>
      <w:r>
        <w:rPr>
          <w:rFonts w:ascii="Liberation Serif Regular" w:hAnsi="Liberation Serif Regular" w:eastAsia="Liberation Serif Regular" w:cs="Liberation Serif Regular"/>
          <w:b w:val="0"/>
          <w:i w:val="0"/>
          <w:strike w:val="0"/>
          <w:color w:val="000000"/>
          <w:spacing w:val="0"/>
          <w:sz w:val="24"/>
          <w:u w:val="none"/>
          <w:shd w:val="clear" w:color="auto" w:fill="FFFFFF"/>
        </w:rPr>
        <w:t>The idea about low-cost IOT based portable approach for water quality measurements system. Because of its low-cost approach, everyone can afford to use it to determine quality of water(2019).</w:t>
      </w:r>
    </w:p>
    <w:p>
      <w:pPr>
        <w:numPr>
          <w:ilvl w:val="0"/>
          <w:numId w:val="2"/>
        </w:numPr>
        <w:bidi w:val="0"/>
        <w:spacing w:before="1" w:after="220"/>
        <w:ind w:left="720" w:hanging="360"/>
        <w:jc w:val="both"/>
        <w:rPr>
          <w:rFonts w:ascii="Liberation Serif Regular" w:hAnsi="Liberation Serif Regular" w:eastAsia="Liberation Serif Regular" w:cs="Liberation Serif Regular"/>
          <w:color w:val="000000"/>
          <w:sz w:val="24"/>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N. Vijayakumar, R. Ramya</w:t>
      </w:r>
    </w:p>
    <w:p>
      <w:pPr>
        <w:bidi w:val="0"/>
        <w:spacing w:before="220" w:after="220"/>
        <w:jc w:val="both"/>
        <w:rPr>
          <w:rFonts w:ascii="Liberation Serif Regular" w:hAnsi="Liberation Serif Regular" w:eastAsia="Liberation Serif Regular" w:cs="Liberation Serif Regular"/>
          <w:color w:val="000000"/>
          <w:sz w:val="24"/>
        </w:rPr>
      </w:pPr>
      <w:r>
        <w:rPr>
          <w:rFonts w:ascii="Liberation Serif Bold" w:hAnsi="Liberation Serif Bold" w:eastAsia="Liberation Serif Bold" w:cs="Liberation Serif Bold"/>
          <w:b/>
          <w:i w:val="0"/>
          <w:strike w:val="0"/>
          <w:color w:val="000000"/>
          <w:spacing w:val="0"/>
          <w:sz w:val="24"/>
          <w:u w:val="none"/>
          <w:shd w:val="clear" w:color="auto" w:fill="auto"/>
        </w:rPr>
        <w:t>The real time monitoring of water quality in IoT environment.</w:t>
      </w:r>
      <w:r>
        <w:rPr>
          <w:rFonts w:ascii="Liberation Serif Regular" w:hAnsi="Liberation Serif Regular" w:eastAsia="Liberation Serif Regular" w:cs="Liberation Serif Regular"/>
          <w:b w:val="0"/>
          <w:i w:val="0"/>
          <w:strike w:val="0"/>
          <w:color w:val="000000"/>
          <w:spacing w:val="0"/>
          <w:sz w:val="24"/>
          <w:u w:val="none"/>
          <w:shd w:val="clear" w:color="auto" w:fill="FFFFFF"/>
        </w:rPr>
        <w:t xml:space="preserve"> The parameters such as temperature, PH, turbidity, conductivity, dissolved oxygen of the water can be measured. The measured values from the sensors can be processed by the core controller. The raspberry PI B+ model can be used as a core controller (2015).</w:t>
      </w:r>
    </w:p>
    <w:p>
      <w:pPr>
        <w:numPr>
          <w:ilvl w:val="0"/>
          <w:numId w:val="2"/>
        </w:numPr>
        <w:bidi w:val="0"/>
        <w:spacing w:before="220" w:after="220"/>
        <w:ind w:left="720" w:hanging="360"/>
        <w:jc w:val="both"/>
        <w:rPr>
          <w:rFonts w:ascii="Liberation Serif Regular" w:hAnsi="Liberation Serif Regular" w:eastAsia="Liberation Serif Regular" w:cs="Liberation Serif Regular"/>
          <w:color w:val="000000"/>
          <w:sz w:val="24"/>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M.Chitra, D. Sadhihskumar, R. Aravindh, M. Murali, R. Vaittilingame</w:t>
      </w:r>
    </w:p>
    <w:p>
      <w:pPr>
        <w:bidi w:val="0"/>
        <w:spacing w:before="220" w:after="220"/>
        <w:jc w:val="both"/>
        <w:rPr>
          <w:rFonts w:ascii="Liberation Serif Regular" w:hAnsi="Liberation Serif Regular" w:eastAsia="Liberation Serif Regular" w:cs="Liberation Serif Regular"/>
          <w:color w:val="000000"/>
          <w:sz w:val="24"/>
        </w:rPr>
      </w:pPr>
      <w:r>
        <w:rPr>
          <w:rFonts w:ascii="Liberation Serif Bold" w:hAnsi="Liberation Serif Bold" w:eastAsia="Liberation Serif Bold" w:cs="Liberation Serif Bold"/>
          <w:b/>
          <w:i w:val="0"/>
          <w:strike w:val="0"/>
          <w:color w:val="000000"/>
          <w:spacing w:val="0"/>
          <w:sz w:val="24"/>
          <w:u w:val="none"/>
          <w:shd w:val="clear" w:color="auto" w:fill="auto"/>
        </w:rPr>
        <w:t>IoT based Water Flood Detection and Early Warning System.</w:t>
      </w:r>
      <w:r>
        <w:rPr>
          <w:rFonts w:ascii="Liberation Serif Regular" w:hAnsi="Liberation Serif Regular" w:eastAsia="Liberation Serif Regular" w:cs="Liberation Serif Regular"/>
          <w:b w:val="0"/>
          <w:i w:val="0"/>
          <w:strike w:val="0"/>
          <w:color w:val="000000"/>
          <w:spacing w:val="0"/>
          <w:sz w:val="24"/>
          <w:u w:val="none"/>
          <w:shd w:val="clear" w:color="auto" w:fill="FFFFFF"/>
        </w:rPr>
        <w:t>The collected information (data) from the water level sensor and temperature and humidity sensor passed to Thingview Android application in order to find the flow graph level of the water level in the river and temperature, humidity values and sends SMS to the registered contact mobile numbers (2020).</w:t>
      </w:r>
    </w:p>
    <w:p>
      <w:pPr>
        <w:numPr>
          <w:ilvl w:val="0"/>
          <w:numId w:val="2"/>
        </w:numPr>
        <w:bidi w:val="0"/>
        <w:spacing w:before="220" w:after="220"/>
        <w:ind w:left="720" w:hanging="360"/>
        <w:jc w:val="both"/>
        <w:rPr>
          <w:rFonts w:ascii="Liberation Serif Regular" w:hAnsi="Liberation Serif Regular" w:eastAsia="Liberation Serif Regular" w:cs="Liberation Serif Regular"/>
          <w:color w:val="000000"/>
          <w:sz w:val="24"/>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Dr.Geetha</w:t>
      </w:r>
    </w:p>
    <w:p>
      <w:pPr>
        <w:bidi w:val="0"/>
        <w:spacing w:before="220" w:after="220"/>
        <w:jc w:val="both"/>
        <w:rPr>
          <w:rFonts w:ascii="Liberation Serif Regular" w:hAnsi="Liberation Serif Regular" w:eastAsia="Liberation Serif Regular" w:cs="Liberation Serif Regular"/>
          <w:color w:val="000000"/>
          <w:sz w:val="24"/>
        </w:rPr>
      </w:pPr>
      <w:r>
        <w:rPr>
          <w:rFonts w:ascii="Liberation Serif Bold" w:hAnsi="Liberation Serif Bold" w:eastAsia="Liberation Serif Bold" w:cs="Liberation Serif Bold"/>
          <w:b/>
          <w:i w:val="0"/>
          <w:strike w:val="0"/>
          <w:color w:val="000000"/>
          <w:spacing w:val="0"/>
          <w:sz w:val="24"/>
          <w:u w:val="none"/>
          <w:shd w:val="clear" w:color="auto" w:fill="auto"/>
        </w:rPr>
        <w:t>IoT based real time water quality monitoring system using smart sensor</w:t>
      </w:r>
    </w:p>
    <w:p>
      <w:pPr>
        <w:bidi w:val="0"/>
        <w:spacing w:before="220" w:after="220"/>
        <w:jc w:val="both"/>
        <w:rPr>
          <w:color w:val="000000"/>
          <w:sz w:val="22"/>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WQM is a cost effective and efficient system designed to monitor drinking water quality with the help of IOT(2020).</w:t>
      </w:r>
    </w:p>
    <w:p>
      <w:pPr>
        <w:bidi w:val="0"/>
        <w:spacing w:before="220" w:after="240" w:line="480" w:lineRule="auto"/>
        <w:rPr>
          <w:color w:val="000000"/>
          <w:sz w:val="22"/>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w:t>
      </w:r>
    </w:p>
    <w:p>
      <w:pPr>
        <w:bidi w:val="0"/>
        <w:spacing w:before="220" w:after="240" w:line="480" w:lineRule="auto"/>
        <w:jc w:val="both"/>
        <w:rPr>
          <w:color w:val="000000"/>
          <w:sz w:val="22"/>
        </w:rPr>
      </w:pPr>
      <w:r>
        <w:rPr>
          <w:rFonts w:ascii="Liberation Serif Bold" w:hAnsi="Liberation Serif Bold" w:eastAsia="Liberation Serif Bold" w:cs="Liberation Serif Bold"/>
          <w:b/>
          <w:i w:val="0"/>
          <w:color w:val="000000"/>
          <w:spacing w:val="0"/>
          <w:sz w:val="28"/>
          <w:u w:val="single"/>
          <w:shd w:val="clear" w:color="auto" w:fill="auto"/>
        </w:rPr>
        <w:t>2.3 Problem Statement:</w:t>
      </w:r>
    </w:p>
    <w:p>
      <w:pPr>
        <w:bidi w:val="0"/>
        <w:spacing w:before="220" w:after="240" w:line="480" w:lineRule="auto"/>
        <w:jc w:val="both"/>
        <w:rPr>
          <w:rFonts w:ascii="Liberation Serif Bold" w:hAnsi="Liberation Serif Bold" w:eastAsia="Liberation Serif Bold" w:cs="Liberation Serif Bold"/>
          <w:b/>
          <w:i w:val="0"/>
          <w:color w:val="000000"/>
          <w:spacing w:val="0"/>
          <w:sz w:val="28"/>
          <w:u w:val="single"/>
          <w:shd w:val="clear" w:color="auto" w:fill="auto"/>
        </w:rPr>
      </w:pPr>
      <w:r>
        <w:rPr>
          <w:rFonts w:ascii="Liberation Serif Regular" w:hAnsi="Liberation Serif Regular" w:eastAsia="Liberation Serif Regular" w:cs="Liberation Serif Regular"/>
          <w:sz w:val="24"/>
        </w:rPr>
        <w:tab/>
      </w: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The reduce the river water pollution and to monitor the parameters of river water and control measures can impact vegetation,health. The Real time analysis of Indicators of River water(Ph,salinity,nutrients,etc..,) </w:t>
      </w:r>
    </w:p>
    <w:p>
      <w:pPr>
        <w:bidi w:val="0"/>
        <w:spacing w:before="220" w:after="200" w:line="264" w:lineRule="auto"/>
        <w:rPr>
          <w:color w:val="000000"/>
          <w:sz w:val="22"/>
        </w:rPr>
      </w:pPr>
      <w:r>
        <w:rPr>
          <w:rFonts w:ascii="Liberation Serif Bold" w:hAnsi="Liberation Serif Bold" w:eastAsia="Liberation Serif Bold" w:cs="Liberation Serif Bold"/>
          <w:b/>
          <w:i w:val="0"/>
          <w:strike w:val="0"/>
          <w:color w:val="000000"/>
          <w:spacing w:val="0"/>
          <w:sz w:val="28"/>
          <w:u w:val="none"/>
          <w:shd w:val="clear" w:color="auto" w:fill="auto"/>
        </w:rPr>
        <w:t xml:space="preserve">                                   </w:t>
      </w:r>
    </w:p>
    <w:p>
      <w:pPr>
        <w:bidi w:val="0"/>
        <w:spacing w:before="220" w:after="200" w:line="264" w:lineRule="auto"/>
        <w:rPr>
          <w:color w:val="000000"/>
          <w:sz w:val="22"/>
        </w:rPr>
      </w:pPr>
      <w:r>
        <w:rPr>
          <w:rFonts w:ascii="Liberation Serif Bold" w:hAnsi="Liberation Serif Bold" w:eastAsia="Liberation Serif Bold" w:cs="Liberation Serif Bold"/>
          <w:b/>
          <w:i w:val="0"/>
          <w:strike w:val="0"/>
          <w:color w:val="000000"/>
          <w:spacing w:val="0"/>
          <w:sz w:val="28"/>
          <w:u w:val="none"/>
          <w:shd w:val="clear" w:color="auto" w:fill="auto"/>
        </w:rPr>
        <w:t xml:space="preserve"> </w:t>
      </w:r>
    </w:p>
    <w:p>
      <w:pPr>
        <w:bidi w:val="0"/>
        <w:spacing w:before="220" w:after="200" w:line="264" w:lineRule="auto"/>
        <w:rPr>
          <w:color w:val="000000"/>
          <w:sz w:val="22"/>
        </w:rPr>
      </w:pPr>
      <w:r>
        <w:rPr>
          <w:rFonts w:ascii="Liberation Serif Bold" w:hAnsi="Liberation Serif Bold" w:eastAsia="Liberation Serif Bold" w:cs="Liberation Serif Bold"/>
          <w:b/>
          <w:i w:val="0"/>
          <w:strike w:val="0"/>
          <w:color w:val="000000"/>
          <w:spacing w:val="0"/>
          <w:sz w:val="28"/>
          <w:u w:val="none"/>
          <w:shd w:val="clear" w:color="auto" w:fill="auto"/>
        </w:rPr>
        <w:t xml:space="preserve"> </w:t>
      </w:r>
    </w:p>
    <w:p>
      <w:pPr>
        <w:bidi w:val="0"/>
        <w:spacing w:before="220" w:after="200" w:line="264" w:lineRule="auto"/>
        <w:rPr>
          <w:rFonts w:ascii="Liberation Serif Bold" w:hAnsi="Liberation Serif Bold" w:eastAsia="Liberation Serif Bold" w:cs="Liberation Serif Bold"/>
          <w:b/>
          <w:i w:val="0"/>
          <w:strike w:val="0"/>
          <w:color w:val="000000"/>
          <w:spacing w:val="0"/>
          <w:sz w:val="28"/>
          <w:u w:val="none"/>
          <w:shd w:val="clear" w:color="auto" w:fill="auto"/>
        </w:rPr>
      </w:pPr>
      <w:r>
        <w:rPr>
          <w:rFonts w:ascii="Liberation Serif Bold" w:hAnsi="Liberation Serif Bold" w:eastAsia="Liberation Serif Bold" w:cs="Liberation Serif Bold"/>
          <w:b/>
          <w:i w:val="0"/>
          <w:strike w:val="0"/>
          <w:color w:val="000000"/>
          <w:spacing w:val="0"/>
          <w:sz w:val="28"/>
          <w:u w:val="none"/>
          <w:shd w:val="clear" w:color="auto" w:fill="auto"/>
        </w:rPr>
        <w:t xml:space="preserve"> </w:t>
      </w:r>
    </w:p>
    <w:p>
      <w:pPr>
        <w:bidi w:val="0"/>
        <w:spacing w:before="220" w:after="200" w:line="264" w:lineRule="auto"/>
        <w:rPr>
          <w:rFonts w:ascii="Liberation Serif Bold" w:hAnsi="Liberation Serif Bold" w:eastAsia="Liberation Serif Bold" w:cs="Liberation Serif Bold"/>
          <w:b/>
          <w:i w:val="0"/>
          <w:strike w:val="0"/>
          <w:color w:val="000000"/>
          <w:spacing w:val="0"/>
          <w:sz w:val="28"/>
          <w:u w:val="none"/>
          <w:shd w:val="clear" w:color="auto" w:fill="auto"/>
        </w:rPr>
      </w:pPr>
    </w:p>
    <w:p>
      <w:pPr>
        <w:bidi w:val="0"/>
        <w:spacing w:before="220" w:after="200" w:line="264" w:lineRule="auto"/>
        <w:rPr>
          <w:rFonts w:ascii="Liberation Serif Bold" w:hAnsi="Liberation Serif Bold" w:eastAsia="Liberation Serif Bold" w:cs="Liberation Serif Bold"/>
          <w:b/>
          <w:i w:val="0"/>
          <w:strike w:val="0"/>
          <w:color w:val="000000"/>
          <w:spacing w:val="0"/>
          <w:sz w:val="28"/>
          <w:u w:val="none"/>
          <w:shd w:val="clear" w:color="auto" w:fill="auto"/>
        </w:rPr>
      </w:pPr>
    </w:p>
    <w:p>
      <w:pPr>
        <w:bidi w:val="0"/>
        <w:spacing w:before="220" w:after="200" w:line="264" w:lineRule="auto"/>
        <w:rPr>
          <w:rFonts w:ascii="Liberation Serif Bold" w:hAnsi="Liberation Serif Bold" w:eastAsia="Liberation Serif Bold" w:cs="Liberation Serif Bold"/>
          <w:b/>
          <w:i w:val="0"/>
          <w:strike w:val="0"/>
          <w:color w:val="000000"/>
          <w:spacing w:val="0"/>
          <w:sz w:val="28"/>
          <w:u w:val="none"/>
          <w:shd w:val="clear" w:color="auto" w:fill="auto"/>
        </w:rPr>
      </w:pPr>
    </w:p>
    <w:p>
      <w:pPr>
        <w:bidi w:val="0"/>
        <w:spacing w:before="220" w:after="200" w:line="264" w:lineRule="auto"/>
        <w:rPr>
          <w:rFonts w:ascii="Liberation Serif Bold" w:hAnsi="Liberation Serif Bold" w:eastAsia="Liberation Serif Bold" w:cs="Liberation Serif Bold"/>
          <w:b/>
          <w:i w:val="0"/>
          <w:strike w:val="0"/>
          <w:color w:val="000000"/>
          <w:spacing w:val="0"/>
          <w:sz w:val="28"/>
          <w:u w:val="none"/>
          <w:shd w:val="clear" w:color="auto" w:fill="auto"/>
        </w:rPr>
      </w:pPr>
    </w:p>
    <w:p>
      <w:pPr>
        <w:bidi w:val="0"/>
        <w:spacing w:before="220" w:after="200" w:line="264" w:lineRule="auto"/>
        <w:rPr>
          <w:rFonts w:ascii="Liberation Serif Bold" w:hAnsi="Liberation Serif Bold" w:eastAsia="Liberation Serif Bold" w:cs="Liberation Serif Bold"/>
          <w:b/>
          <w:i w:val="0"/>
          <w:strike w:val="0"/>
          <w:color w:val="000000"/>
          <w:spacing w:val="0"/>
          <w:sz w:val="28"/>
          <w:u w:val="none"/>
          <w:shd w:val="clear" w:color="auto" w:fill="auto"/>
        </w:rPr>
      </w:pPr>
    </w:p>
    <w:p>
      <w:pPr>
        <w:bidi w:val="0"/>
        <w:spacing w:before="220" w:after="200" w:line="264" w:lineRule="auto"/>
        <w:rPr>
          <w:rFonts w:ascii="Liberation Serif Bold" w:hAnsi="Liberation Serif Bold" w:eastAsia="Liberation Serif Bold" w:cs="Liberation Serif Bold"/>
          <w:b/>
          <w:i w:val="0"/>
          <w:strike w:val="0"/>
          <w:color w:val="000000"/>
          <w:spacing w:val="0"/>
          <w:sz w:val="28"/>
          <w:u w:val="none"/>
          <w:shd w:val="clear" w:color="auto" w:fill="auto"/>
        </w:rPr>
      </w:pPr>
    </w:p>
    <w:p>
      <w:pPr>
        <w:bidi w:val="0"/>
        <w:spacing w:before="220" w:after="200" w:line="264" w:lineRule="auto"/>
        <w:rPr>
          <w:rFonts w:ascii="Liberation Serif Bold" w:hAnsi="Liberation Serif Bold" w:eastAsia="Liberation Serif Bold" w:cs="Liberation Serif Bold"/>
          <w:b/>
          <w:i w:val="0"/>
          <w:strike w:val="0"/>
          <w:color w:val="000000"/>
          <w:spacing w:val="0"/>
          <w:sz w:val="28"/>
          <w:u w:val="none"/>
          <w:shd w:val="clear" w:color="auto" w:fill="auto"/>
        </w:rPr>
      </w:pPr>
    </w:p>
    <w:p>
      <w:pPr>
        <w:bidi w:val="0"/>
        <w:spacing w:before="220" w:after="200" w:line="264" w:lineRule="auto"/>
        <w:rPr>
          <w:rFonts w:ascii="Liberation Serif Bold" w:hAnsi="Liberation Serif Bold" w:eastAsia="Liberation Serif Bold" w:cs="Liberation Serif Bold"/>
          <w:b/>
          <w:i w:val="0"/>
          <w:strike w:val="0"/>
          <w:color w:val="000000"/>
          <w:spacing w:val="0"/>
          <w:sz w:val="28"/>
          <w:u w:val="none"/>
          <w:shd w:val="clear" w:color="auto" w:fill="auto"/>
        </w:rPr>
      </w:pPr>
    </w:p>
    <w:p>
      <w:pPr>
        <w:bidi w:val="0"/>
        <w:spacing w:before="220" w:after="200" w:line="264" w:lineRule="auto"/>
        <w:rPr>
          <w:rFonts w:ascii="Liberation Serif Bold" w:hAnsi="Liberation Serif Bold" w:eastAsia="Liberation Serif Bold" w:cs="Liberation Serif Bold"/>
          <w:b/>
          <w:i w:val="0"/>
          <w:strike w:val="0"/>
          <w:color w:val="000000"/>
          <w:spacing w:val="0"/>
          <w:sz w:val="28"/>
          <w:u w:val="none"/>
          <w:shd w:val="clear" w:color="auto" w:fill="auto"/>
        </w:rPr>
      </w:pPr>
    </w:p>
    <w:p>
      <w:pPr>
        <w:bidi w:val="0"/>
        <w:spacing w:before="220" w:after="200" w:line="264" w:lineRule="auto"/>
        <w:rPr>
          <w:rFonts w:ascii="Liberation Serif Bold" w:hAnsi="Liberation Serif Bold" w:eastAsia="Liberation Serif Bold" w:cs="Liberation Serif Bold"/>
          <w:b/>
          <w:i w:val="0"/>
          <w:strike w:val="0"/>
          <w:color w:val="000000"/>
          <w:spacing w:val="0"/>
          <w:sz w:val="28"/>
          <w:u w:val="none"/>
          <w:shd w:val="clear" w:color="auto" w:fill="auto"/>
        </w:rPr>
      </w:pPr>
    </w:p>
    <w:p>
      <w:pPr>
        <w:bidi w:val="0"/>
        <w:spacing w:before="220" w:after="200" w:line="264" w:lineRule="auto"/>
        <w:rPr>
          <w:color w:val="000000"/>
          <w:sz w:val="22"/>
        </w:rPr>
      </w:pPr>
      <w:r>
        <w:rPr>
          <w:rFonts w:ascii="Liberation Serif Bold" w:hAnsi="Liberation Serif Bold" w:eastAsia="Liberation Serif Bold" w:cs="Liberation Serif Bold"/>
          <w:b/>
          <w:i w:val="0"/>
          <w:strike w:val="0"/>
          <w:color w:val="000000"/>
          <w:spacing w:val="0"/>
          <w:sz w:val="28"/>
          <w:u w:val="none"/>
          <w:shd w:val="clear" w:color="auto" w:fill="auto"/>
        </w:rPr>
        <w:t xml:space="preserve"> </w:t>
      </w:r>
    </w:p>
    <w:p>
      <w:pPr>
        <w:bidi w:val="0"/>
        <w:spacing w:before="220" w:after="200" w:line="264" w:lineRule="auto"/>
        <w:jc w:val="center"/>
        <w:rPr>
          <w:color w:val="000000"/>
          <w:sz w:val="22"/>
        </w:rPr>
      </w:pPr>
      <w:r>
        <w:rPr>
          <w:rFonts w:ascii="Liberation Serif Bold" w:hAnsi="Liberation Serif Bold" w:eastAsia="Liberation Serif Bold" w:cs="Liberation Serif Bold"/>
          <w:b/>
          <w:i w:val="0"/>
          <w:strike w:val="0"/>
          <w:color w:val="000000"/>
          <w:spacing w:val="0"/>
          <w:sz w:val="28"/>
          <w:u w:val="none"/>
          <w:shd w:val="clear" w:color="auto" w:fill="auto"/>
        </w:rPr>
        <w:t xml:space="preserve"> </w:t>
      </w:r>
      <w:r>
        <w:rPr>
          <w:rFonts w:ascii="Liberation Serif Bold" w:hAnsi="Liberation Serif Bold" w:eastAsia="Liberation Serif Bold" w:cs="Liberation Serif Bold"/>
          <w:b/>
          <w:i w:val="0"/>
          <w:color w:val="000000"/>
          <w:spacing w:val="0"/>
          <w:sz w:val="28"/>
          <w:u w:val="single"/>
          <w:shd w:val="clear" w:color="auto" w:fill="auto"/>
        </w:rPr>
        <w:t>IDEATION &amp; PROPOSED SOLUTION</w:t>
      </w:r>
    </w:p>
    <w:p>
      <w:pPr>
        <w:bidi w:val="0"/>
        <w:spacing w:before="220" w:after="200" w:line="264" w:lineRule="auto"/>
        <w:rPr>
          <w:color w:val="000000"/>
          <w:sz w:val="22"/>
        </w:rPr>
      </w:pPr>
      <w:r>
        <w:rPr>
          <w:rFonts w:ascii="Caladea Regular" w:hAnsi="Caladea Regular" w:eastAsia="Caladea Regular" w:cs="Caladea Regular"/>
          <w:b w:val="0"/>
          <w:i w:val="0"/>
          <w:color w:val="000000"/>
          <w:spacing w:val="0"/>
          <w:sz w:val="28"/>
          <w:u w:val="single"/>
          <w:shd w:val="clear" w:color="auto" w:fill="auto"/>
        </w:rPr>
        <w:t xml:space="preserve"> </w:t>
      </w:r>
    </w:p>
    <w:p>
      <w:pPr>
        <w:bidi w:val="0"/>
        <w:spacing w:before="220" w:line="264" w:lineRule="auto"/>
        <w:ind w:left="0"/>
        <w:jc w:val="both"/>
        <w:rPr>
          <w:color w:val="000000"/>
          <w:sz w:val="22"/>
        </w:rPr>
      </w:pPr>
      <w:r>
        <w:rPr>
          <w:rFonts w:ascii="Liberation Serif Bold" w:hAnsi="Liberation Serif Bold" w:eastAsia="Liberation Serif Bold" w:cs="Liberation Serif Bold"/>
          <w:b/>
          <w:i w:val="0"/>
          <w:color w:val="000000"/>
          <w:spacing w:val="0"/>
          <w:sz w:val="28"/>
          <w:u w:val="single"/>
          <w:shd w:val="clear" w:color="auto" w:fill="auto"/>
        </w:rPr>
        <w:t>3.1 Empathy Map Canvas:</w:t>
      </w:r>
    </w:p>
    <w:p>
      <w:pPr>
        <w:bidi w:val="0"/>
        <w:spacing w:before="220" w:line="264" w:lineRule="auto"/>
        <w:ind w:left="0"/>
        <w:jc w:val="both"/>
        <w:rPr>
          <w:rFonts w:ascii="Liberation Serif Regular" w:hAnsi="Liberation Serif Regular" w:eastAsia="Liberation Serif Regular" w:cs="Liberation Serif Regular"/>
          <w:b w:val="0"/>
          <w:i w:val="0"/>
          <w:strike w:val="0"/>
          <w:color w:val="000000"/>
          <w:spacing w:val="0"/>
          <w:sz w:val="28"/>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An empathy map is a simple, easy-to-digest visual that captures knowledge about a user’s behaviours and attitudes. It is a useful tool to helps teams better understand their users.Creating an effective solution requires understanding the true problem and the person who is experiencing it. The exercise of creating the map helps participants consider things from the user’s perspective along with his or her goals and challenges.</w:t>
      </w:r>
    </w:p>
    <w:p>
      <w:pPr>
        <w:bidi w:val="0"/>
        <w:spacing w:before="220" w:line="264" w:lineRule="auto"/>
        <w:ind w:left="360"/>
        <w:jc w:val="both"/>
        <w:rPr>
          <w:rFonts w:ascii="Liberation Serif Bold" w:hAnsi="Liberation Serif Bold" w:eastAsia="Liberation Serif Bold" w:cs="Liberation Serif Bold"/>
          <w:b/>
          <w:i w:val="0"/>
          <w:color w:val="000000"/>
          <w:spacing w:val="0"/>
          <w:sz w:val="28"/>
          <w:u w:val="single"/>
          <w:shd w:val="clear" w:color="auto" w:fill="auto"/>
        </w:rPr>
      </w:pPr>
      <w:r>
        <w:drawing>
          <wp:inline distT="0" distB="0" distL="0" distR="0">
            <wp:extent cx="5414010" cy="3823970"/>
            <wp:effectExtent l="0" t="0" r="15240" b="5080"/>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alphaModFix amt="100000"/>
                    </a:blip>
                    <a:srcRect l="9968" t="41119" r="8805" b="17641"/>
                    <a:stretch>
                      <a:fillRect/>
                    </a:stretch>
                  </pic:blipFill>
                  <pic:spPr>
                    <a:xfrm>
                      <a:off x="0" y="0"/>
                      <a:ext cx="5414010" cy="3823970"/>
                    </a:xfrm>
                    <a:prstGeom prst="rect">
                      <a:avLst/>
                    </a:prstGeom>
                  </pic:spPr>
                </pic:pic>
              </a:graphicData>
            </a:graphic>
          </wp:inline>
        </w:drawing>
      </w:r>
    </w:p>
    <w:p>
      <w:pPr>
        <w:bidi w:val="0"/>
        <w:spacing w:before="220" w:after="160" w:line="264" w:lineRule="auto"/>
        <w:rPr>
          <w:rFonts w:ascii="Carlito Regular" w:hAnsi="Carlito Regular" w:eastAsia="Carlito Regular" w:cs="Carlito Regular"/>
          <w:b w:val="0"/>
          <w:i w:val="0"/>
          <w:strike w:val="0"/>
          <w:color w:val="000000"/>
          <w:spacing w:val="0"/>
          <w:sz w:val="24"/>
          <w:u w:val="none"/>
          <w:shd w:val="clear" w:color="auto" w:fill="auto"/>
        </w:rPr>
      </w:pPr>
    </w:p>
    <w:p>
      <w:pPr>
        <w:bidi w:val="0"/>
        <w:spacing w:before="220" w:after="160" w:line="264" w:lineRule="auto"/>
        <w:rPr>
          <w:color w:val="000000"/>
          <w:sz w:val="22"/>
        </w:rPr>
      </w:pPr>
      <w:r>
        <w:rPr>
          <w:rFonts w:ascii="Carlito Regular" w:hAnsi="Carlito Regular" w:eastAsia="Carlito Regular" w:cs="Carlito Regular"/>
          <w:b w:val="0"/>
          <w:i w:val="0"/>
          <w:strike w:val="0"/>
          <w:color w:val="000000"/>
          <w:spacing w:val="0"/>
          <w:sz w:val="24"/>
          <w:u w:val="none"/>
          <w:shd w:val="clear" w:color="auto" w:fill="auto"/>
        </w:rPr>
        <w:t>Reference:</w:t>
      </w:r>
      <w:r>
        <w:rPr>
          <w:rFonts w:ascii="Carlito Regular" w:hAnsi="Carlito Regular" w:eastAsia="Carlito Regular" w:cs="Carlito Regular"/>
          <w:b w:val="0"/>
          <w:i w:val="0"/>
          <w:color w:val="0563C1"/>
          <w:spacing w:val="0"/>
          <w:sz w:val="22"/>
          <w:u w:val="single"/>
          <w:shd w:val="clear" w:color="auto" w:fill="auto"/>
        </w:rPr>
        <w:fldChar w:fldCharType="begin"/>
      </w:r>
      <w:r>
        <w:rPr>
          <w:rFonts w:ascii="Carlito Regular" w:hAnsi="Carlito Regular" w:eastAsia="Carlito Regular" w:cs="Carlito Regular"/>
          <w:b w:val="0"/>
          <w:i w:val="0"/>
          <w:color w:val="0563C1"/>
          <w:spacing w:val="0"/>
          <w:sz w:val="22"/>
          <w:u w:val="single"/>
          <w:shd w:val="clear" w:color="auto" w:fill="auto"/>
        </w:rPr>
        <w:instrText xml:space="preserve">HYPERLINK "https://app.mural.co/invitation/mural/ibm0082/1666797743994?sender=uf93f4fc8b3ed9d16cc620908&amp;key=535a741b-def9-48d5-92b8-e0850fa6f1e6"</w:instrText>
      </w:r>
      <w:r>
        <w:rPr>
          <w:rFonts w:ascii="Carlito Regular" w:hAnsi="Carlito Regular" w:eastAsia="Carlito Regular" w:cs="Carlito Regular"/>
          <w:b w:val="0"/>
          <w:i w:val="0"/>
          <w:color w:val="0563C1"/>
          <w:spacing w:val="0"/>
          <w:sz w:val="22"/>
          <w:u w:val="single"/>
          <w:shd w:val="clear" w:color="auto" w:fill="auto"/>
        </w:rPr>
        <w:fldChar w:fldCharType="separate"/>
      </w:r>
      <w:r>
        <w:rPr>
          <w:rFonts w:ascii="Carlito Regular" w:hAnsi="Carlito Regular" w:eastAsia="Carlito Regular" w:cs="Carlito Regular"/>
          <w:b w:val="0"/>
          <w:i w:val="0"/>
          <w:color w:val="0563C1"/>
          <w:spacing w:val="0"/>
          <w:sz w:val="22"/>
          <w:u w:val="single"/>
          <w:shd w:val="clear" w:color="auto" w:fill="auto"/>
        </w:rPr>
        <w:t>https://app.mural.co/invitation/mural/ibm0082/1666797743994?sender=uf93f4fc8b3ed9d16cc620908&amp;key=535a741b-def9-48d5-92b8-e0850fa6f1e6</w:t>
      </w:r>
      <w:r>
        <w:fldChar w:fldCharType="end"/>
      </w:r>
    </w:p>
    <w:p>
      <w:pPr>
        <w:bidi w:val="0"/>
        <w:spacing w:before="220" w:line="264" w:lineRule="auto"/>
        <w:ind w:left="360"/>
        <w:jc w:val="both"/>
        <w:rPr>
          <w:rFonts w:ascii="Liberation Serif Bold" w:hAnsi="Liberation Serif Bold" w:eastAsia="Liberation Serif Bold" w:cs="Liberation Serif Bold"/>
          <w:b/>
          <w:i w:val="0"/>
          <w:color w:val="000000"/>
          <w:spacing w:val="0"/>
          <w:sz w:val="28"/>
          <w:u w:val="single"/>
          <w:shd w:val="clear" w:color="auto" w:fill="auto"/>
        </w:rPr>
      </w:pPr>
    </w:p>
    <w:p>
      <w:pPr>
        <w:bidi w:val="0"/>
        <w:spacing w:before="220" w:line="264" w:lineRule="auto"/>
        <w:ind w:left="360"/>
        <w:jc w:val="both"/>
        <w:rPr>
          <w:rFonts w:ascii="Liberation Serif Bold" w:hAnsi="Liberation Serif Bold" w:eastAsia="Liberation Serif Bold" w:cs="Liberation Serif Bold"/>
          <w:b/>
          <w:i w:val="0"/>
          <w:color w:val="000000"/>
          <w:spacing w:val="0"/>
          <w:sz w:val="28"/>
          <w:u w:val="single"/>
          <w:shd w:val="clear" w:color="auto" w:fill="auto"/>
        </w:rPr>
      </w:pPr>
    </w:p>
    <w:p>
      <w:pPr>
        <w:rPr>
          <w:b/>
        </w:rPr>
      </w:pPr>
    </w:p>
    <w:p>
      <w:pPr>
        <w:rPr>
          <w:b/>
        </w:rPr>
      </w:pPr>
    </w:p>
    <w:p>
      <w:pPr>
        <w:rPr>
          <w:b/>
        </w:rPr>
      </w:pPr>
    </w:p>
    <w:p>
      <w:pPr>
        <w:rPr>
          <w:b/>
        </w:rPr>
      </w:pPr>
    </w:p>
    <w:p>
      <w:pPr>
        <w:rPr>
          <w:b/>
        </w:rPr>
      </w:pPr>
    </w:p>
    <w:p>
      <w:pPr>
        <w:bidi w:val="0"/>
        <w:spacing w:before="220" w:line="360" w:lineRule="auto"/>
        <w:jc w:val="both"/>
        <w:rPr>
          <w:color w:val="000000"/>
          <w:sz w:val="22"/>
        </w:rPr>
      </w:pPr>
      <w:r>
        <w:rPr>
          <w:rFonts w:ascii="Liberation Serif Bold" w:hAnsi="Liberation Serif Bold" w:eastAsia="Liberation Serif Bold" w:cs="Liberation Serif Bold"/>
          <w:b/>
          <w:i w:val="0"/>
          <w:color w:val="000000"/>
          <w:spacing w:val="0"/>
          <w:sz w:val="28"/>
          <w:u w:val="single"/>
          <w:shd w:val="clear" w:color="auto" w:fill="auto"/>
        </w:rPr>
        <w:t>3.2 Ideation &amp; Brainstorming:</w:t>
      </w:r>
    </w:p>
    <w:p>
      <w:pPr>
        <w:shd w:val="clear" w:color="auto" w:fill="FFFFFF"/>
        <w:bidi w:val="0"/>
        <w:spacing w:before="100" w:after="100" w:line="360" w:lineRule="auto"/>
        <w:jc w:val="both"/>
        <w:rPr>
          <w:rFonts w:ascii="Liberation Serif Regular" w:hAnsi="Liberation Serif Regular" w:eastAsia="Liberation Serif Regular" w:cs="Liberation Serif Regular"/>
          <w:color w:val="000000"/>
          <w:sz w:val="24"/>
        </w:rPr>
      </w:pPr>
      <w:r>
        <w:rPr>
          <w:rFonts w:ascii="Liberation Serif Regular" w:hAnsi="Liberation Serif Regular" w:eastAsia="Liberation Serif Regular" w:cs="Liberation Serif Regular"/>
          <w:b w:val="0"/>
          <w:i w:val="0"/>
          <w:strike w:val="0"/>
          <w:color w:val="000000"/>
          <w:spacing w:val="0"/>
          <w:sz w:val="24"/>
          <w:u w:val="none"/>
          <w:shd w:val="clear" w:color="auto" w:fill="FFFFFF"/>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pPr>
        <w:shd w:val="clear" w:color="auto" w:fill="FFFFFF"/>
        <w:bidi w:val="0"/>
        <w:spacing w:before="100" w:after="100" w:line="360" w:lineRule="auto"/>
        <w:jc w:val="both"/>
        <w:rPr>
          <w:color w:val="000000"/>
          <w:sz w:val="24"/>
        </w:rPr>
      </w:pPr>
      <w:r>
        <w:rPr>
          <w:rFonts w:ascii="Liberation Serif Regular" w:hAnsi="Liberation Serif Regular" w:eastAsia="Liberation Serif Regular" w:cs="Liberation Serif Regular"/>
          <w:b w:val="0"/>
          <w:i w:val="0"/>
          <w:strike w:val="0"/>
          <w:color w:val="000000"/>
          <w:spacing w:val="0"/>
          <w:sz w:val="24"/>
          <w:u w:val="none"/>
          <w:shd w:val="clear" w:color="auto" w:fill="FFFFFF"/>
        </w:rPr>
        <w:t>Use this template in your own brainstorming sessions so your team can unleash their imagination and start shaping concepts even if you're not sitting in the same room</w:t>
      </w:r>
      <w:r>
        <w:rPr>
          <w:rFonts w:ascii="Caladea Regular" w:hAnsi="Caladea Regular" w:eastAsia="Caladea Regular" w:cs="Caladea Regular"/>
          <w:b w:val="0"/>
          <w:i w:val="0"/>
          <w:strike w:val="0"/>
          <w:color w:val="000000"/>
          <w:spacing w:val="0"/>
          <w:sz w:val="24"/>
          <w:u w:val="none"/>
          <w:shd w:val="clear" w:color="auto" w:fill="FFFFFF"/>
        </w:rPr>
        <w:t>.</w:t>
      </w:r>
    </w:p>
    <w:p>
      <w:pPr>
        <w:bidi w:val="0"/>
        <w:spacing w:before="220" w:after="240" w:line="360" w:lineRule="auto"/>
        <w:ind w:firstLine="0"/>
        <w:rPr>
          <w:color w:val="000000"/>
          <w:sz w:val="22"/>
        </w:rPr>
      </w:pPr>
      <w:r>
        <w:rPr>
          <w:rFonts w:ascii="Caladea Regular" w:hAnsi="Caladea Regular" w:eastAsia="Caladea Regular" w:cs="Caladea Regular"/>
          <w:b w:val="0"/>
          <w:i w:val="0"/>
          <w:strike w:val="0"/>
          <w:color w:val="000000"/>
          <w:spacing w:val="0"/>
          <w:sz w:val="24"/>
          <w:u w:val="none"/>
          <w:shd w:val="clear" w:color="auto" w:fill="auto"/>
        </w:rPr>
        <w:t>Reference:</w:t>
      </w:r>
      <w:r>
        <w:rPr>
          <w:rFonts w:ascii="Arimo Regular" w:hAnsi="Arimo Regular" w:eastAsia="Arimo Regular" w:cs="Arimo Regular"/>
          <w:b w:val="0"/>
          <w:i w:val="0"/>
          <w:color w:val="1155CC"/>
          <w:spacing w:val="0"/>
          <w:sz w:val="22"/>
          <w:u w:val="single"/>
          <w:shd w:val="clear" w:color="auto" w:fill="FFFFFF"/>
        </w:rPr>
        <w:fldChar w:fldCharType="begin"/>
      </w:r>
      <w:r>
        <w:rPr>
          <w:rFonts w:ascii="Arimo Regular" w:hAnsi="Arimo Regular" w:eastAsia="Arimo Regular" w:cs="Arimo Regular"/>
          <w:b w:val="0"/>
          <w:i w:val="0"/>
          <w:color w:val="1155CC"/>
          <w:spacing w:val="0"/>
          <w:sz w:val="22"/>
          <w:u w:val="single"/>
          <w:shd w:val="clear" w:color="auto" w:fill="FFFFFF"/>
        </w:rPr>
        <w:instrText xml:space="preserve">HYPERLINK "https://app.mural.co/invitation/mural/ibmproject1215/1666848258091?sender=uf93f4fc8b3ed9d16cc620908&amp;key=d4906cd4-138e-40f9-a546-ea061cc6c665"</w:instrText>
      </w:r>
      <w:r>
        <w:rPr>
          <w:rFonts w:ascii="Arimo Regular" w:hAnsi="Arimo Regular" w:eastAsia="Arimo Regular" w:cs="Arimo Regular"/>
          <w:b w:val="0"/>
          <w:i w:val="0"/>
          <w:color w:val="1155CC"/>
          <w:spacing w:val="0"/>
          <w:sz w:val="22"/>
          <w:u w:val="single"/>
          <w:shd w:val="clear" w:color="auto" w:fill="FFFFFF"/>
        </w:rPr>
        <w:fldChar w:fldCharType="separate"/>
      </w:r>
      <w:r>
        <w:rPr>
          <w:rFonts w:ascii="Arimo Regular" w:hAnsi="Arimo Regular" w:eastAsia="Arimo Regular" w:cs="Arimo Regular"/>
          <w:b w:val="0"/>
          <w:i w:val="0"/>
          <w:color w:val="1155CC"/>
          <w:spacing w:val="0"/>
          <w:sz w:val="22"/>
          <w:u w:val="single"/>
          <w:shd w:val="clear" w:color="auto" w:fill="FFFFFF"/>
        </w:rPr>
        <w:t>https://app.mural.co/invitation/mural/ibmproject1215/1666848258091?sender=uf93f4fc8b3ed9d16cc620908&amp;key=d4906cd4-138e-40f9-a546-ea061cc6c665</w:t>
      </w:r>
      <w:r>
        <w:fldChar w:fldCharType="end"/>
      </w:r>
    </w:p>
    <w:p>
      <w:pPr>
        <w:tabs>
          <w:tab w:val="left" w:pos="1019"/>
        </w:tabs>
        <w:rPr>
          <w:b/>
        </w:rPr>
      </w:pPr>
    </w:p>
    <w:p>
      <w:pPr>
        <w:rPr>
          <w:b/>
        </w:rPr>
      </w:pPr>
    </w:p>
    <w:p>
      <w:pPr>
        <w:tabs>
          <w:tab w:val="left" w:pos="6104"/>
        </w:tabs>
      </w:pPr>
      <w:r>
        <w:drawing>
          <wp:inline distT="0" distB="0" distL="0" distR="0">
            <wp:extent cx="5894705" cy="5347335"/>
            <wp:effectExtent l="0" t="0" r="10795" b="5715"/>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alphaModFix amt="100000"/>
                    </a:blip>
                    <a:stretch>
                      <a:fillRect/>
                    </a:stretch>
                  </pic:blipFill>
                  <pic:spPr>
                    <a:xfrm>
                      <a:off x="0" y="0"/>
                      <a:ext cx="5895213" cy="5347800"/>
                    </a:xfrm>
                    <a:prstGeom prst="rect">
                      <a:avLst/>
                    </a:prstGeom>
                  </pic:spPr>
                </pic:pic>
              </a:graphicData>
            </a:graphic>
          </wp:inline>
        </w:drawing>
      </w:r>
    </w:p>
    <w:p>
      <w:pPr>
        <w:tabs>
          <w:tab w:val="left" w:pos="6104"/>
        </w:tabs>
      </w:pPr>
      <w:r>
        <w:drawing>
          <wp:inline distT="0" distB="0" distL="0" distR="0">
            <wp:extent cx="5732780" cy="6246495"/>
            <wp:effectExtent l="0" t="0" r="1270" b="1905"/>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stretch>
                      <a:fillRect/>
                    </a:stretch>
                  </pic:blipFill>
                  <pic:spPr>
                    <a:xfrm>
                      <a:off x="0" y="0"/>
                      <a:ext cx="5733288" cy="6246716"/>
                    </a:xfrm>
                    <a:prstGeom prst="rect">
                      <a:avLst/>
                    </a:prstGeom>
                  </pic:spPr>
                </pic:pic>
              </a:graphicData>
            </a:graphic>
          </wp:inline>
        </w:drawing>
      </w:r>
    </w:p>
    <w:p>
      <w:pPr>
        <w:tabs>
          <w:tab w:val="left" w:pos="6104"/>
        </w:tabs>
      </w:pPr>
    </w:p>
    <w:p>
      <w:pPr>
        <w:tabs>
          <w:tab w:val="left" w:pos="6104"/>
        </w:tabs>
      </w:pPr>
      <w:r>
        <w:drawing>
          <wp:inline distT="0" distB="0" distL="0" distR="0">
            <wp:extent cx="6273800" cy="6242685"/>
            <wp:effectExtent l="0" t="0" r="12700" b="5715"/>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9">
                      <a:alphaModFix amt="100000"/>
                    </a:blip>
                    <a:stretch>
                      <a:fillRect/>
                    </a:stretch>
                  </pic:blipFill>
                  <pic:spPr>
                    <a:xfrm>
                      <a:off x="0" y="0"/>
                      <a:ext cx="6274145" cy="6242879"/>
                    </a:xfrm>
                    <a:prstGeom prst="rect">
                      <a:avLst/>
                    </a:prstGeom>
                  </pic:spPr>
                </pic:pic>
              </a:graphicData>
            </a:graphic>
          </wp:inline>
        </w:drawing>
      </w:r>
    </w:p>
    <w:p>
      <w:pPr>
        <w:tabs>
          <w:tab w:val="left" w:pos="6104"/>
        </w:tabs>
      </w:pPr>
    </w:p>
    <w:p>
      <w:pPr>
        <w:tabs>
          <w:tab w:val="left" w:pos="6104"/>
        </w:tabs>
      </w:pPr>
    </w:p>
    <w:p>
      <w:pPr>
        <w:tabs>
          <w:tab w:val="left" w:pos="6104"/>
        </w:tabs>
      </w:pPr>
    </w:p>
    <w:p>
      <w:pPr>
        <w:tabs>
          <w:tab w:val="left" w:pos="6104"/>
        </w:tabs>
      </w:pPr>
    </w:p>
    <w:p>
      <w:pPr>
        <w:tabs>
          <w:tab w:val="left" w:pos="6104"/>
        </w:tabs>
      </w:pPr>
    </w:p>
    <w:p>
      <w:pPr>
        <w:tabs>
          <w:tab w:val="left" w:pos="6104"/>
        </w:tabs>
      </w:pPr>
    </w:p>
    <w:p>
      <w:pPr>
        <w:tabs>
          <w:tab w:val="left" w:pos="6104"/>
        </w:tabs>
      </w:pPr>
    </w:p>
    <w:p>
      <w:pPr>
        <w:tabs>
          <w:tab w:val="left" w:pos="6104"/>
        </w:tabs>
      </w:pPr>
    </w:p>
    <w:p>
      <w:pPr>
        <w:tabs>
          <w:tab w:val="left" w:pos="6104"/>
        </w:tabs>
      </w:pPr>
    </w:p>
    <w:p>
      <w:pPr>
        <w:tabs>
          <w:tab w:val="left" w:pos="6104"/>
        </w:tabs>
      </w:pPr>
    </w:p>
    <w:p>
      <w:pPr>
        <w:tabs>
          <w:tab w:val="left" w:pos="6104"/>
        </w:tabs>
      </w:pPr>
    </w:p>
    <w:p>
      <w:pPr>
        <w:tabs>
          <w:tab w:val="left" w:pos="6104"/>
        </w:tabs>
      </w:pPr>
    </w:p>
    <w:p>
      <w:pPr>
        <w:tabs>
          <w:tab w:val="left" w:pos="6104"/>
        </w:tabs>
      </w:pPr>
    </w:p>
    <w:p>
      <w:pPr>
        <w:tabs>
          <w:tab w:val="left" w:pos="6104"/>
        </w:tabs>
      </w:pPr>
    </w:p>
    <w:p>
      <w:pPr>
        <w:tabs>
          <w:tab w:val="left" w:pos="6104"/>
        </w:tabs>
      </w:pPr>
    </w:p>
    <w:p>
      <w:pPr>
        <w:bidi w:val="0"/>
        <w:spacing w:before="220" w:line="264" w:lineRule="auto"/>
        <w:jc w:val="both"/>
        <w:rPr>
          <w:color w:val="000000"/>
          <w:sz w:val="22"/>
        </w:rPr>
      </w:pPr>
      <w:r>
        <w:rPr>
          <w:rFonts w:ascii="Liberation Serif Bold" w:hAnsi="Liberation Serif Bold" w:eastAsia="Liberation Serif Bold" w:cs="Liberation Serif Bold"/>
          <w:b/>
          <w:i w:val="0"/>
          <w:color w:val="000000"/>
          <w:spacing w:val="0"/>
          <w:sz w:val="28"/>
          <w:u w:val="single"/>
          <w:shd w:val="clear" w:color="auto" w:fill="auto"/>
        </w:rPr>
        <w:t>3.3 Proposed Solution:</w:t>
      </w:r>
    </w:p>
    <w:p>
      <w:pPr>
        <w:bidi w:val="0"/>
        <w:spacing w:before="9" w:after="1"/>
        <w:rPr>
          <w:color w:val="000000"/>
          <w:sz w:val="24"/>
        </w:rPr>
      </w:pPr>
    </w:p>
    <w:tbl>
      <w:tblPr>
        <w:tblStyle w:val="26"/>
        <w:tblW w:w="8213" w:type="dxa"/>
        <w:tblInd w:w="74"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50"/>
        <w:gridCol w:w="3369"/>
        <w:gridCol w:w="389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535" w:hRule="atLeast"/>
        </w:trPr>
        <w:tc>
          <w:tcPr>
            <w:tcW w:w="950" w:type="dxa"/>
            <w:tcMar>
              <w:top w:w="0" w:type="dxa"/>
              <w:left w:w="0" w:type="dxa"/>
              <w:bottom w:w="0" w:type="dxa"/>
              <w:right w:w="0" w:type="dxa"/>
            </w:tcMar>
            <w:vAlign w:val="top"/>
          </w:tcPr>
          <w:p>
            <w:pPr>
              <w:bidi w:val="0"/>
              <w:ind w:left="112"/>
              <w:jc w:val="both"/>
              <w:rPr>
                <w:rFonts w:ascii="Liberation Serif Regular" w:hAnsi="Liberation Serif Regular" w:eastAsia="Liberation Serif Regular" w:cs="Liberation Serif Regular"/>
                <w:color w:val="000000"/>
                <w:sz w:val="20"/>
              </w:rPr>
            </w:pPr>
            <w:r>
              <w:rPr>
                <w:rFonts w:ascii="Liberation Serif Bold" w:hAnsi="Liberation Serif Bold" w:eastAsia="Liberation Serif Bold" w:cs="Liberation Serif Bold"/>
                <w:b/>
                <w:i w:val="0"/>
                <w:strike w:val="0"/>
                <w:color w:val="000000"/>
                <w:spacing w:val="0"/>
                <w:sz w:val="24"/>
                <w:u w:val="none"/>
                <w:shd w:val="clear" w:color="auto" w:fill="auto"/>
              </w:rPr>
              <w:t>S.No.</w:t>
            </w:r>
          </w:p>
        </w:tc>
        <w:tc>
          <w:tcPr>
            <w:tcW w:w="3369" w:type="dxa"/>
            <w:tcMar>
              <w:top w:w="0" w:type="dxa"/>
              <w:left w:w="0" w:type="dxa"/>
              <w:bottom w:w="0" w:type="dxa"/>
              <w:right w:w="0" w:type="dxa"/>
            </w:tcMar>
            <w:vAlign w:val="top"/>
          </w:tcPr>
          <w:p>
            <w:pPr>
              <w:bidi w:val="0"/>
              <w:ind w:left="110"/>
              <w:jc w:val="both"/>
              <w:rPr>
                <w:rFonts w:ascii="Liberation Serif Regular" w:hAnsi="Liberation Serif Regular" w:eastAsia="Liberation Serif Regular" w:cs="Liberation Serif Regular"/>
                <w:color w:val="000000"/>
                <w:sz w:val="20"/>
              </w:rPr>
            </w:pPr>
            <w:r>
              <w:rPr>
                <w:rFonts w:ascii="Liberation Serif Bold" w:hAnsi="Liberation Serif Bold" w:eastAsia="Liberation Serif Bold" w:cs="Liberation Serif Bold"/>
                <w:b/>
                <w:i w:val="0"/>
                <w:strike w:val="0"/>
                <w:color w:val="000000"/>
                <w:spacing w:val="0"/>
                <w:sz w:val="24"/>
                <w:u w:val="none"/>
                <w:shd w:val="clear" w:color="auto" w:fill="auto"/>
              </w:rPr>
              <w:t>Parameter</w:t>
            </w:r>
          </w:p>
        </w:tc>
        <w:tc>
          <w:tcPr>
            <w:tcW w:w="3894" w:type="dxa"/>
            <w:tcMar>
              <w:top w:w="0" w:type="dxa"/>
              <w:left w:w="0" w:type="dxa"/>
              <w:bottom w:w="0" w:type="dxa"/>
              <w:right w:w="0" w:type="dxa"/>
            </w:tcMar>
            <w:vAlign w:val="top"/>
          </w:tcPr>
          <w:p>
            <w:pPr>
              <w:bidi w:val="0"/>
              <w:jc w:val="both"/>
              <w:rPr>
                <w:rFonts w:ascii="Liberation Serif Regular" w:hAnsi="Liberation Serif Regular" w:eastAsia="Liberation Serif Regular" w:cs="Liberation Serif Regular"/>
                <w:color w:val="000000"/>
                <w:sz w:val="20"/>
              </w:rPr>
            </w:pPr>
            <w:r>
              <w:rPr>
                <w:rFonts w:ascii="Liberation Serif Bold" w:hAnsi="Liberation Serif Bold" w:eastAsia="Liberation Serif Bold" w:cs="Liberation Serif Bold"/>
                <w:b/>
                <w:i w:val="0"/>
                <w:strike w:val="0"/>
                <w:color w:val="000000"/>
                <w:spacing w:val="0"/>
                <w:sz w:val="24"/>
                <w:u w:val="none"/>
                <w:shd w:val="clear" w:color="auto" w:fill="auto"/>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725" w:hRule="atLeast"/>
        </w:trPr>
        <w:tc>
          <w:tcPr>
            <w:tcW w:w="950" w:type="dxa"/>
            <w:tcMar>
              <w:top w:w="0" w:type="dxa"/>
              <w:left w:w="0" w:type="dxa"/>
              <w:bottom w:w="0" w:type="dxa"/>
              <w:right w:w="0" w:type="dxa"/>
            </w:tcMar>
            <w:vAlign w:val="top"/>
          </w:tcPr>
          <w:p>
            <w:pPr>
              <w:bidi w:val="0"/>
              <w:spacing w:line="360" w:lineRule="auto"/>
              <w:ind w:left="374" w:right="295"/>
              <w:jc w:val="both"/>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1.</w:t>
            </w:r>
          </w:p>
        </w:tc>
        <w:tc>
          <w:tcPr>
            <w:tcW w:w="3369" w:type="dxa"/>
            <w:tcMar>
              <w:top w:w="0" w:type="dxa"/>
              <w:left w:w="0" w:type="dxa"/>
              <w:bottom w:w="0" w:type="dxa"/>
              <w:right w:w="0" w:type="dxa"/>
            </w:tcMar>
            <w:vAlign w:val="top"/>
          </w:tcPr>
          <w:p>
            <w:pPr>
              <w:bidi w:val="0"/>
              <w:spacing w:line="360" w:lineRule="auto"/>
              <w:ind w:left="110" w:right="197"/>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202020"/>
                <w:spacing w:val="0"/>
                <w:sz w:val="24"/>
                <w:u w:val="none"/>
                <w:shd w:val="clear" w:color="auto" w:fill="auto"/>
              </w:rPr>
              <w:t>Problem Statement (Problem to be solved)</w:t>
            </w:r>
          </w:p>
        </w:tc>
        <w:tc>
          <w:tcPr>
            <w:tcW w:w="3894" w:type="dxa"/>
            <w:tcMar>
              <w:top w:w="0" w:type="dxa"/>
              <w:left w:w="0" w:type="dxa"/>
              <w:bottom w:w="0" w:type="dxa"/>
              <w:right w:w="0" w:type="dxa"/>
            </w:tcMar>
            <w:vAlign w:val="top"/>
          </w:tcPr>
          <w:p>
            <w:pPr>
              <w:bidi w:val="0"/>
              <w:spacing w:line="360" w:lineRule="auto"/>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Due to population growth,urbanization,and climatic change,competition for water resources is expected to increase,with a particular impact on agriculture,river water.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965" w:hRule="atLeast"/>
        </w:trPr>
        <w:tc>
          <w:tcPr>
            <w:tcW w:w="950" w:type="dxa"/>
            <w:tcMar>
              <w:top w:w="0" w:type="dxa"/>
              <w:left w:w="0" w:type="dxa"/>
              <w:bottom w:w="0" w:type="dxa"/>
              <w:right w:w="0" w:type="dxa"/>
            </w:tcMar>
            <w:vAlign w:val="top"/>
          </w:tcPr>
          <w:p>
            <w:pPr>
              <w:bidi w:val="0"/>
              <w:spacing w:before="1" w:line="360" w:lineRule="auto"/>
              <w:ind w:left="374" w:right="295"/>
              <w:jc w:val="both"/>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2.</w:t>
            </w:r>
          </w:p>
        </w:tc>
        <w:tc>
          <w:tcPr>
            <w:tcW w:w="3369" w:type="dxa"/>
            <w:tcMar>
              <w:top w:w="0" w:type="dxa"/>
              <w:left w:w="0" w:type="dxa"/>
              <w:bottom w:w="0" w:type="dxa"/>
              <w:right w:w="0" w:type="dxa"/>
            </w:tcMar>
            <w:vAlign w:val="top"/>
          </w:tcPr>
          <w:p>
            <w:pPr>
              <w:bidi w:val="0"/>
              <w:spacing w:before="1" w:line="360" w:lineRule="auto"/>
              <w:ind w:left="110"/>
              <w:jc w:val="both"/>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202020"/>
                <w:spacing w:val="0"/>
                <w:sz w:val="24"/>
                <w:u w:val="none"/>
                <w:shd w:val="clear" w:color="auto" w:fill="auto"/>
              </w:rPr>
              <w:t>Idea / Solution description</w:t>
            </w:r>
          </w:p>
        </w:tc>
        <w:tc>
          <w:tcPr>
            <w:tcW w:w="3894" w:type="dxa"/>
            <w:tcMar>
              <w:top w:w="0" w:type="dxa"/>
              <w:left w:w="0" w:type="dxa"/>
              <w:bottom w:w="0" w:type="dxa"/>
              <w:right w:w="0" w:type="dxa"/>
            </w:tcMar>
            <w:vAlign w:val="top"/>
          </w:tcPr>
          <w:p>
            <w:pPr>
              <w:bidi w:val="0"/>
              <w:spacing w:before="1" w:line="360" w:lineRule="auto"/>
              <w:ind w:right="0"/>
              <w:jc w:val="both"/>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To monitor the water supply we implement IoT (Internet of Things)setup, for river water quality monitoring systems periodically checks,dust particles,temperature and PH level by sensors and notifies for public when the water quality vaires.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684" w:hRule="atLeast"/>
        </w:trPr>
        <w:tc>
          <w:tcPr>
            <w:tcW w:w="950" w:type="dxa"/>
            <w:tcMar>
              <w:top w:w="0" w:type="dxa"/>
              <w:left w:w="0" w:type="dxa"/>
              <w:bottom w:w="0" w:type="dxa"/>
              <w:right w:w="0" w:type="dxa"/>
            </w:tcMar>
            <w:vAlign w:val="top"/>
          </w:tcPr>
          <w:p>
            <w:pPr>
              <w:bidi w:val="0"/>
              <w:spacing w:line="360" w:lineRule="auto"/>
              <w:ind w:left="374" w:right="295"/>
              <w:jc w:val="both"/>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3.</w:t>
            </w:r>
          </w:p>
        </w:tc>
        <w:tc>
          <w:tcPr>
            <w:tcW w:w="3369" w:type="dxa"/>
            <w:tcMar>
              <w:top w:w="0" w:type="dxa"/>
              <w:left w:w="0" w:type="dxa"/>
              <w:bottom w:w="0" w:type="dxa"/>
              <w:right w:w="0" w:type="dxa"/>
            </w:tcMar>
            <w:vAlign w:val="top"/>
          </w:tcPr>
          <w:p>
            <w:pPr>
              <w:bidi w:val="0"/>
              <w:spacing w:line="360" w:lineRule="auto"/>
              <w:ind w:left="110"/>
              <w:jc w:val="both"/>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202020"/>
                <w:spacing w:val="0"/>
                <w:sz w:val="24"/>
                <w:u w:val="none"/>
                <w:shd w:val="clear" w:color="auto" w:fill="auto"/>
              </w:rPr>
              <w:t>Novelty / Uniqueness</w:t>
            </w:r>
          </w:p>
        </w:tc>
        <w:tc>
          <w:tcPr>
            <w:tcW w:w="3894" w:type="dxa"/>
            <w:tcMar>
              <w:top w:w="0" w:type="dxa"/>
              <w:left w:w="0" w:type="dxa"/>
              <w:bottom w:w="0" w:type="dxa"/>
              <w:right w:w="0" w:type="dxa"/>
            </w:tcMar>
            <w:vAlign w:val="top"/>
          </w:tcPr>
          <w:p>
            <w:pPr>
              <w:bidi w:val="0"/>
              <w:spacing w:line="360" w:lineRule="auto"/>
              <w:ind w:right="125"/>
              <w:jc w:val="both"/>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We use water detection sensor has unique advantage.It consumes less time to monitor than a manual method for checking polluted levels,and notifies immediately to reduce</w:t>
            </w:r>
          </w:p>
          <w:p>
            <w:pPr>
              <w:bidi w:val="0"/>
              <w:spacing w:line="360" w:lineRule="auto"/>
              <w:jc w:val="both"/>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affected rate of pollution in water.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2825" w:hRule="atLeast"/>
        </w:trPr>
        <w:tc>
          <w:tcPr>
            <w:tcW w:w="950" w:type="dxa"/>
            <w:tcMar>
              <w:top w:w="0" w:type="dxa"/>
              <w:left w:w="0" w:type="dxa"/>
              <w:bottom w:w="0" w:type="dxa"/>
              <w:right w:w="0" w:type="dxa"/>
            </w:tcMar>
            <w:vAlign w:val="top"/>
          </w:tcPr>
          <w:p>
            <w:pPr>
              <w:bidi w:val="0"/>
              <w:spacing w:line="360" w:lineRule="auto"/>
              <w:ind w:left="374" w:right="295"/>
              <w:jc w:val="both"/>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4.</w:t>
            </w:r>
          </w:p>
        </w:tc>
        <w:tc>
          <w:tcPr>
            <w:tcW w:w="3369" w:type="dxa"/>
            <w:tcMar>
              <w:top w:w="0" w:type="dxa"/>
              <w:left w:w="0" w:type="dxa"/>
              <w:bottom w:w="0" w:type="dxa"/>
              <w:right w:w="0" w:type="dxa"/>
            </w:tcMar>
            <w:vAlign w:val="top"/>
          </w:tcPr>
          <w:p>
            <w:pPr>
              <w:bidi w:val="0"/>
              <w:spacing w:line="360" w:lineRule="auto"/>
              <w:ind w:left="110" w:right="1069"/>
              <w:jc w:val="both"/>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202020"/>
                <w:spacing w:val="0"/>
                <w:sz w:val="24"/>
                <w:u w:val="none"/>
                <w:shd w:val="clear" w:color="auto" w:fill="auto"/>
              </w:rPr>
              <w:t>Social Impact / Customer Satisfaction</w:t>
            </w:r>
          </w:p>
        </w:tc>
        <w:tc>
          <w:tcPr>
            <w:tcW w:w="3894" w:type="dxa"/>
            <w:tcMar>
              <w:top w:w="0" w:type="dxa"/>
              <w:left w:w="0" w:type="dxa"/>
              <w:bottom w:w="0" w:type="dxa"/>
              <w:right w:w="0" w:type="dxa"/>
            </w:tcMar>
            <w:vAlign w:val="top"/>
          </w:tcPr>
          <w:p>
            <w:pPr>
              <w:bidi w:val="0"/>
              <w:spacing w:line="360" w:lineRule="auto"/>
              <w:ind w:right="0"/>
              <w:jc w:val="both"/>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People who are living in rural areas near to the river will be very satisfied with our idea.It will be useful to monitor water pollution in specific area.So this system prevent people from water pollution.It will be used for farming purpose to check quality water,temperature and PH level.Our Impact of this project is also create a social satisfaction for farmers too.</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3633" w:hRule="atLeast"/>
        </w:trPr>
        <w:tc>
          <w:tcPr>
            <w:tcW w:w="950" w:type="dxa"/>
            <w:tcMar>
              <w:top w:w="0" w:type="dxa"/>
              <w:left w:w="0" w:type="dxa"/>
              <w:bottom w:w="0" w:type="dxa"/>
              <w:right w:w="0" w:type="dxa"/>
            </w:tcMar>
            <w:vAlign w:val="top"/>
          </w:tcPr>
          <w:p>
            <w:pPr>
              <w:bidi w:val="0"/>
              <w:spacing w:line="360" w:lineRule="auto"/>
              <w:ind w:left="374" w:right="295"/>
              <w:jc w:val="both"/>
              <w:rPr>
                <w:rFonts w:ascii="Liberation Serif Regular" w:hAnsi="Liberation Serif Regular" w:eastAsia="Liberation Serif Regular" w:cs="Liberation Serif Regular"/>
                <w:b w:val="0"/>
                <w:i w:val="0"/>
                <w:strike w:val="0"/>
                <w:color w:val="000000"/>
                <w:spacing w:val="0"/>
                <w:sz w:val="24"/>
                <w:u w:val="none"/>
                <w:shd w:val="clear" w:color="auto" w:fill="auto"/>
              </w:rPr>
            </w:pPr>
          </w:p>
          <w:p>
            <w:pPr>
              <w:bidi w:val="0"/>
              <w:spacing w:line="360" w:lineRule="auto"/>
              <w:ind w:left="374" w:right="295"/>
              <w:jc w:val="both"/>
              <w:rPr>
                <w:rFonts w:ascii="Liberation Serif Regular" w:hAnsi="Liberation Serif Regular" w:eastAsia="Liberation Serif Regular" w:cs="Liberation Serif Regular"/>
                <w:b w:val="0"/>
                <w:i w:val="0"/>
                <w:strike w:val="0"/>
                <w:color w:val="000000"/>
                <w:spacing w:val="0"/>
                <w:sz w:val="24"/>
                <w:u w:val="none"/>
                <w:shd w:val="clear" w:color="auto" w:fill="auto"/>
              </w:rPr>
            </w:pPr>
          </w:p>
          <w:p>
            <w:pPr>
              <w:bidi w:val="0"/>
              <w:spacing w:line="360" w:lineRule="auto"/>
              <w:ind w:left="374" w:right="295"/>
              <w:jc w:val="both"/>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5.</w:t>
            </w:r>
          </w:p>
        </w:tc>
        <w:tc>
          <w:tcPr>
            <w:tcW w:w="3369" w:type="dxa"/>
            <w:tcMar>
              <w:top w:w="0" w:type="dxa"/>
              <w:left w:w="0" w:type="dxa"/>
              <w:bottom w:w="0" w:type="dxa"/>
              <w:right w:w="0" w:type="dxa"/>
            </w:tcMar>
            <w:vAlign w:val="top"/>
          </w:tcPr>
          <w:p>
            <w:pPr>
              <w:bidi w:val="0"/>
              <w:spacing w:line="360" w:lineRule="auto"/>
              <w:ind w:left="110"/>
              <w:jc w:val="both"/>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202020"/>
                <w:spacing w:val="0"/>
                <w:sz w:val="24"/>
                <w:u w:val="none"/>
                <w:shd w:val="clear" w:color="auto" w:fill="auto"/>
              </w:rPr>
              <w:t xml:space="preserve">Business Model </w:t>
            </w:r>
          </w:p>
          <w:p>
            <w:pPr>
              <w:bidi w:val="0"/>
              <w:spacing w:line="360" w:lineRule="auto"/>
              <w:ind w:left="110"/>
              <w:jc w:val="both"/>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202020"/>
                <w:spacing w:val="0"/>
                <w:sz w:val="24"/>
                <w:u w:val="none"/>
                <w:shd w:val="clear" w:color="auto" w:fill="auto"/>
              </w:rPr>
              <w:t>(Revenue Model)</w:t>
            </w:r>
          </w:p>
        </w:tc>
        <w:tc>
          <w:tcPr>
            <w:tcW w:w="3894" w:type="dxa"/>
            <w:tcMar>
              <w:top w:w="0" w:type="dxa"/>
              <w:left w:w="0" w:type="dxa"/>
              <w:bottom w:w="0" w:type="dxa"/>
              <w:right w:w="0" w:type="dxa"/>
            </w:tcMar>
            <w:vAlign w:val="top"/>
          </w:tcPr>
          <w:p>
            <w:pPr>
              <w:bidi w:val="0"/>
              <w:spacing w:line="360" w:lineRule="auto"/>
              <w:ind w:right="0"/>
              <w:jc w:val="both"/>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It costs low compared to other model.Our real time quality monitoring model has sensors easily helps to monitor and predict the affected water scale easily in farming, drinking water,aquaculture,and other industries.It notifies by sending directly to the corporation and they can further notify the people to aware immediately.Quick actions can be taken.With the help of efficient use of mobile network,IoT and continuous monitoring it will be revolutionized model.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3633" w:hRule="atLeast"/>
        </w:trPr>
        <w:tc>
          <w:tcPr>
            <w:tcW w:w="950" w:type="dxa"/>
            <w:tcMar>
              <w:top w:w="0" w:type="dxa"/>
              <w:left w:w="0" w:type="dxa"/>
              <w:bottom w:w="0" w:type="dxa"/>
              <w:right w:w="0" w:type="dxa"/>
            </w:tcMar>
            <w:vAlign w:val="top"/>
          </w:tcPr>
          <w:p>
            <w:pPr>
              <w:bidi w:val="0"/>
              <w:spacing w:line="360" w:lineRule="auto"/>
              <w:ind w:left="374" w:leftChars="0" w:right="295" w:rightChars="0"/>
              <w:jc w:val="both"/>
              <w:rPr>
                <w:rFonts w:ascii="Liberation Serif Regular" w:hAnsi="Liberation Serif Regular" w:eastAsia="Liberation Serif Regular" w:cs="Liberation Serif Regular"/>
                <w:b w:val="0"/>
                <w:i w:val="0"/>
                <w:strike w:val="0"/>
                <w:color w:val="000000"/>
                <w:spacing w:val="0"/>
                <w:sz w:val="24"/>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6.</w:t>
            </w:r>
          </w:p>
        </w:tc>
        <w:tc>
          <w:tcPr>
            <w:tcW w:w="3369" w:type="dxa"/>
            <w:tcMar>
              <w:top w:w="0" w:type="dxa"/>
              <w:left w:w="0" w:type="dxa"/>
              <w:bottom w:w="0" w:type="dxa"/>
              <w:right w:w="0" w:type="dxa"/>
            </w:tcMar>
            <w:vAlign w:val="top"/>
          </w:tcPr>
          <w:p>
            <w:pPr>
              <w:bidi w:val="0"/>
              <w:spacing w:line="360" w:lineRule="auto"/>
              <w:ind w:left="110" w:leftChars="0"/>
              <w:jc w:val="both"/>
              <w:rPr>
                <w:rFonts w:ascii="Liberation Serif Regular" w:hAnsi="Liberation Serif Regular" w:eastAsia="Liberation Serif Regular" w:cs="Liberation Serif Regular"/>
                <w:b w:val="0"/>
                <w:i w:val="0"/>
                <w:strike w:val="0"/>
                <w:color w:val="202020"/>
                <w:spacing w:val="0"/>
                <w:sz w:val="24"/>
                <w:u w:val="none"/>
                <w:shd w:val="clear" w:color="auto" w:fill="auto"/>
              </w:rPr>
            </w:pPr>
            <w:r>
              <w:rPr>
                <w:rFonts w:ascii="Liberation Serif Regular" w:hAnsi="Liberation Serif Regular" w:eastAsia="Liberation Serif Regular" w:cs="Liberation Serif Regular"/>
                <w:b w:val="0"/>
                <w:i w:val="0"/>
                <w:strike w:val="0"/>
                <w:color w:val="202020"/>
                <w:spacing w:val="0"/>
                <w:sz w:val="24"/>
                <w:u w:val="none"/>
                <w:shd w:val="clear" w:color="auto" w:fill="auto"/>
              </w:rPr>
              <w:t>Scalability of the Solution</w:t>
            </w:r>
          </w:p>
        </w:tc>
        <w:tc>
          <w:tcPr>
            <w:tcW w:w="3894" w:type="dxa"/>
            <w:tcMar>
              <w:top w:w="0" w:type="dxa"/>
              <w:left w:w="0" w:type="dxa"/>
              <w:bottom w:w="0" w:type="dxa"/>
              <w:right w:w="0" w:type="dxa"/>
            </w:tcMar>
            <w:vAlign w:val="top"/>
          </w:tcPr>
          <w:p>
            <w:pPr>
              <w:bidi w:val="0"/>
              <w:spacing w:line="360" w:lineRule="auto"/>
              <w:ind w:right="112" w:rightChars="0"/>
              <w:jc w:val="both"/>
              <w:rPr>
                <w:rFonts w:ascii="Liberation Serif Regular" w:hAnsi="Liberation Serif Regular" w:eastAsia="Liberation Serif Regular" w:cs="Liberation Serif Regular"/>
                <w:b w:val="0"/>
                <w:i w:val="0"/>
                <w:strike w:val="0"/>
                <w:color w:val="000000"/>
                <w:spacing w:val="0"/>
                <w:sz w:val="24"/>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Checking the river water quality for providing clean drinking water for the people, farming, promoting aquaculture, and other industries. It is the best replacement for checking water quality in laboratories and it is user-friendly.If we add more advanced sensors in future it can be used to monitor multiple levels in water.It will show continuous real time values in maintaining the quality of water.</w:t>
            </w:r>
          </w:p>
        </w:tc>
      </w:tr>
    </w:tbl>
    <w:p>
      <w:pPr>
        <w:bidi w:val="0"/>
        <w:spacing w:before="9" w:after="1"/>
        <w:rPr>
          <w:color w:val="000000"/>
          <w:sz w:val="24"/>
        </w:rPr>
      </w:pPr>
      <w:r>
        <w:rPr>
          <w:rFonts w:ascii="Liberation Serif Regular" w:hAnsi="Liberation Serif Regular" w:eastAsia="Liberation Serif Regular" w:cs="Liberation Serif Regular"/>
          <w:b w:val="0"/>
          <w:i w:val="0"/>
          <w:strike w:val="0"/>
          <w:color w:val="000000"/>
          <w:spacing w:val="0"/>
          <w:sz w:val="15"/>
          <w:u w:val="none"/>
          <w:shd w:val="clear" w:color="auto" w:fill="auto"/>
        </w:rPr>
        <w:t xml:space="preserve"> </w:t>
      </w:r>
    </w:p>
    <w:p>
      <w:pPr>
        <w:bidi w:val="0"/>
        <w:spacing w:before="220" w:after="240" w:line="480" w:lineRule="auto"/>
        <w:rPr>
          <w:color w:val="000000"/>
          <w:sz w:val="22"/>
        </w:rPr>
      </w:pPr>
    </w:p>
    <w:p>
      <w:pPr>
        <w:bidi w:val="0"/>
        <w:spacing w:before="220" w:after="240" w:line="480" w:lineRule="auto"/>
        <w:rPr>
          <w:color w:val="000000"/>
          <w:sz w:val="20"/>
        </w:rPr>
      </w:pPr>
    </w:p>
    <w:p>
      <w:pPr>
        <w:bidi w:val="0"/>
        <w:spacing w:before="220" w:after="240" w:line="480" w:lineRule="auto"/>
        <w:rPr>
          <w:color w:val="000000"/>
          <w:sz w:val="20"/>
        </w:rPr>
      </w:pPr>
    </w:p>
    <w:p>
      <w:pPr>
        <w:bidi w:val="0"/>
        <w:spacing w:before="220" w:after="240" w:line="480" w:lineRule="auto"/>
        <w:rPr>
          <w:color w:val="000000"/>
          <w:sz w:val="20"/>
        </w:rPr>
      </w:pPr>
    </w:p>
    <w:p>
      <w:pPr>
        <w:bidi w:val="0"/>
        <w:spacing w:before="220" w:after="240" w:line="480" w:lineRule="auto"/>
        <w:rPr>
          <w:color w:val="000000"/>
          <w:sz w:val="20"/>
        </w:rPr>
      </w:pPr>
    </w:p>
    <w:p>
      <w:pPr>
        <w:bidi w:val="0"/>
        <w:spacing w:before="220" w:after="240" w:line="480" w:lineRule="auto"/>
        <w:rPr>
          <w:color w:val="000000"/>
          <w:sz w:val="20"/>
        </w:rPr>
      </w:pPr>
      <w:r>
        <w:rPr>
          <w:b/>
          <w:color w:val="000000"/>
          <w:sz w:val="24"/>
          <w:u w:val="single"/>
        </w:rPr>
        <w:t>3.4 PROBLEM SOLUTION:</w:t>
      </w:r>
    </w:p>
    <w:p>
      <w:pPr>
        <w:bidi w:val="0"/>
        <w:spacing w:before="220" w:after="240" w:line="480" w:lineRule="auto"/>
        <w:ind w:right="0"/>
        <w:rPr>
          <w:color w:val="000000"/>
          <w:sz w:val="20"/>
        </w:rPr>
      </w:pPr>
      <w:r>
        <w:drawing>
          <wp:inline distT="0" distB="0" distL="0" distR="0">
            <wp:extent cx="5744845" cy="6720840"/>
            <wp:effectExtent l="0" t="0" r="8255" b="381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alphaModFix amt="100000"/>
                    </a:blip>
                    <a:stretch>
                      <a:fillRect/>
                    </a:stretch>
                  </pic:blipFill>
                  <pic:spPr>
                    <a:xfrm>
                      <a:off x="0" y="0"/>
                      <a:ext cx="5745147" cy="6721278"/>
                    </a:xfrm>
                    <a:prstGeom prst="rect">
                      <a:avLst/>
                    </a:prstGeom>
                  </pic:spPr>
                </pic:pic>
              </a:graphicData>
            </a:graphic>
          </wp:inline>
        </w:drawing>
      </w:r>
    </w:p>
    <w:p>
      <w:pPr>
        <w:bidi w:val="0"/>
        <w:spacing w:before="220" w:after="240" w:line="480" w:lineRule="auto"/>
        <w:ind w:right="0"/>
        <w:rPr>
          <w:color w:val="000000"/>
          <w:sz w:val="20"/>
        </w:rPr>
      </w:pPr>
    </w:p>
    <w:p>
      <w:pPr>
        <w:tabs>
          <w:tab w:val="left" w:pos="1349"/>
        </w:tabs>
      </w:pPr>
      <w:r>
        <w:tab/>
      </w:r>
    </w:p>
    <w:p>
      <w:pPr>
        <w:tabs>
          <w:tab w:val="left" w:pos="1349"/>
        </w:tabs>
      </w:pPr>
    </w:p>
    <w:p>
      <w:pPr>
        <w:tabs>
          <w:tab w:val="left" w:pos="1349"/>
        </w:tabs>
      </w:pPr>
    </w:p>
    <w:p>
      <w:pPr>
        <w:tabs>
          <w:tab w:val="left" w:pos="1349"/>
        </w:tabs>
      </w:pPr>
    </w:p>
    <w:p>
      <w:pPr>
        <w:tabs>
          <w:tab w:val="left" w:pos="1349"/>
        </w:tabs>
      </w:pPr>
    </w:p>
    <w:p>
      <w:pPr>
        <w:tabs>
          <w:tab w:val="left" w:pos="1349"/>
        </w:tabs>
      </w:pPr>
    </w:p>
    <w:p>
      <w:pPr>
        <w:bidi w:val="0"/>
        <w:spacing w:before="220" w:after="240" w:line="480" w:lineRule="auto"/>
        <w:ind w:right="0"/>
        <w:rPr>
          <w:color w:val="000000"/>
          <w:sz w:val="20"/>
        </w:rPr>
      </w:pPr>
      <w:r>
        <w:drawing>
          <wp:inline distT="0" distB="0" distL="0" distR="0">
            <wp:extent cx="5932805" cy="6261735"/>
            <wp:effectExtent l="0" t="0" r="10795" b="5715"/>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alphaModFix amt="100000"/>
                    </a:blip>
                    <a:stretch>
                      <a:fillRect/>
                    </a:stretch>
                  </pic:blipFill>
                  <pic:spPr>
                    <a:xfrm>
                      <a:off x="0" y="0"/>
                      <a:ext cx="5933313" cy="6262071"/>
                    </a:xfrm>
                    <a:prstGeom prst="rect">
                      <a:avLst/>
                    </a:prstGeom>
                  </pic:spPr>
                </pic:pic>
              </a:graphicData>
            </a:graphic>
          </wp:inline>
        </w:drawing>
      </w:r>
    </w:p>
    <w:p>
      <w:pPr>
        <w:bidi w:val="0"/>
        <w:spacing w:before="220" w:after="240" w:line="480" w:lineRule="auto"/>
        <w:ind w:right="0"/>
        <w:rPr>
          <w:color w:val="000000"/>
          <w:sz w:val="20"/>
        </w:rPr>
      </w:pPr>
    </w:p>
    <w:p>
      <w:pPr>
        <w:bidi w:val="0"/>
        <w:spacing w:before="220" w:after="240" w:line="480" w:lineRule="auto"/>
        <w:ind w:right="0"/>
        <w:rPr>
          <w:color w:val="000000"/>
          <w:sz w:val="20"/>
        </w:rPr>
      </w:pPr>
    </w:p>
    <w:p>
      <w:pPr>
        <w:bidi w:val="0"/>
        <w:spacing w:before="220" w:after="240" w:line="480" w:lineRule="auto"/>
        <w:ind w:right="0"/>
        <w:rPr>
          <w:color w:val="000000"/>
          <w:sz w:val="20"/>
        </w:rPr>
      </w:pPr>
    </w:p>
    <w:p>
      <w:pPr>
        <w:bidi w:val="0"/>
        <w:spacing w:before="220" w:after="240" w:line="480" w:lineRule="auto"/>
        <w:ind w:right="0"/>
        <w:rPr>
          <w:color w:val="000000"/>
          <w:sz w:val="20"/>
        </w:rPr>
      </w:pPr>
    </w:p>
    <w:p>
      <w:pPr>
        <w:bidi w:val="0"/>
        <w:spacing w:before="220" w:after="240" w:line="480" w:lineRule="auto"/>
        <w:ind w:right="0"/>
        <w:rPr>
          <w:color w:val="000000"/>
          <w:sz w:val="20"/>
        </w:rPr>
      </w:pPr>
    </w:p>
    <w:p>
      <w:pPr>
        <w:tabs>
          <w:tab w:val="left" w:pos="4559"/>
        </w:tabs>
        <w:bidi w:val="0"/>
        <w:spacing w:before="220" w:after="240" w:line="480" w:lineRule="auto"/>
        <w:jc w:val="center"/>
        <w:rPr>
          <w:color w:val="000000"/>
          <w:sz w:val="20"/>
        </w:rPr>
      </w:pPr>
      <w:r>
        <w:rPr>
          <w:rFonts w:ascii="Liberation Serif Bold" w:hAnsi="Liberation Serif Bold" w:eastAsia="Liberation Serif Bold" w:cs="Liberation Serif Bold"/>
          <w:b/>
          <w:color w:val="000000"/>
          <w:sz w:val="24"/>
          <w:u w:val="single"/>
        </w:rPr>
        <w:t>4 REQUIREMENT ANALYSIS</w:t>
      </w:r>
    </w:p>
    <w:p>
      <w:pPr>
        <w:pStyle w:val="7"/>
        <w:bidi w:val="0"/>
        <w:spacing w:before="198" w:after="0" w:line="360" w:lineRule="auto"/>
        <w:outlineLvl w:val="1"/>
        <w:rPr>
          <w:rFonts w:ascii="Liberation Serif Regular" w:hAnsi="Liberation Serif Regular" w:eastAsia="Liberation Serif Regular" w:cs="Liberation Serif Regular"/>
          <w:i/>
          <w:sz w:val="28"/>
          <w:u w:val="single"/>
        </w:rPr>
      </w:pPr>
    </w:p>
    <w:p>
      <w:pPr>
        <w:pStyle w:val="7"/>
        <w:bidi w:val="0"/>
        <w:spacing w:before="198" w:after="0" w:line="360" w:lineRule="auto"/>
        <w:outlineLvl w:val="1"/>
      </w:pPr>
      <w:r>
        <w:rPr>
          <w:rFonts w:ascii="Liberation Serif Regular" w:hAnsi="Liberation Serif Regular" w:eastAsia="Liberation Serif Regular" w:cs="Liberation Serif Regular"/>
          <w:i w:val="0"/>
          <w:sz w:val="28"/>
          <w:u w:val="single"/>
        </w:rPr>
        <w:t xml:space="preserve">4.1 </w:t>
      </w:r>
      <w:r>
        <w:rPr>
          <w:rFonts w:ascii="Liberation Serif Regular" w:hAnsi="Liberation Serif Regular" w:eastAsia="Liberation Serif Regular" w:cs="Liberation Serif Regular"/>
          <w:i/>
          <w:sz w:val="28"/>
          <w:u w:val="single"/>
        </w:rPr>
        <w:t>Functional Requirements:</w:t>
      </w:r>
      <w:bookmarkStart w:id="1" w:name="_Toch53smxidfm8t"/>
      <w:bookmarkEnd w:id="1"/>
    </w:p>
    <w:p>
      <w:pPr>
        <w:bidi w:val="0"/>
        <w:spacing w:before="180"/>
        <w:ind w:left="220"/>
        <w:rPr>
          <w:color w:val="000000"/>
          <w:sz w:val="24"/>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Following are the functional requirements of the proposed solution.</w:t>
      </w:r>
    </w:p>
    <w:p>
      <w:pPr>
        <w:bidi w:val="0"/>
        <w:spacing w:before="240"/>
        <w:rPr>
          <w:color w:val="000000"/>
          <w:sz w:val="24"/>
        </w:rPr>
      </w:pPr>
      <w:r>
        <w:rPr>
          <w:rFonts w:ascii="Liberation Serif Regular" w:hAnsi="Liberation Serif Regular" w:eastAsia="Liberation Serif Regular" w:cs="Liberation Serif Regular"/>
          <w:b w:val="0"/>
          <w:i w:val="0"/>
          <w:strike w:val="0"/>
          <w:color w:val="000000"/>
          <w:spacing w:val="0"/>
          <w:sz w:val="15"/>
          <w:u w:val="none"/>
          <w:shd w:val="clear" w:color="auto" w:fill="auto"/>
        </w:rPr>
        <w:t xml:space="preserve"> </w:t>
      </w:r>
    </w:p>
    <w:tbl>
      <w:tblPr>
        <w:tblStyle w:val="27"/>
        <w:tblW w:w="7644" w:type="dxa"/>
        <w:tblInd w:w="224"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108" w:type="dxa"/>
          <w:bottom w:w="0" w:type="dxa"/>
          <w:right w:w="108" w:type="dxa"/>
        </w:tblCellMar>
      </w:tblPr>
      <w:tblGrid>
        <w:gridCol w:w="784"/>
        <w:gridCol w:w="2770"/>
        <w:gridCol w:w="4089"/>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35" w:hRule="atLeast"/>
        </w:trPr>
        <w:tc>
          <w:tcPr>
            <w:tcW w:w="78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left"/>
              <w:rPr>
                <w:rFonts w:ascii="Liberation Serif Regular" w:hAnsi="Liberation Serif Regular" w:eastAsia="Liberation Serif Regular" w:cs="Liberation Serif Regular"/>
                <w:color w:val="000000"/>
                <w:sz w:val="20"/>
              </w:rPr>
            </w:pPr>
            <w:r>
              <w:rPr>
                <w:rFonts w:ascii="Liberation Serif Bold" w:hAnsi="Liberation Serif Bold" w:eastAsia="Liberation Serif Bold" w:cs="Liberation Serif Bold"/>
                <w:b/>
                <w:i w:val="0"/>
                <w:strike w:val="0"/>
                <w:color w:val="000000"/>
                <w:spacing w:val="0"/>
                <w:sz w:val="24"/>
                <w:u w:val="none"/>
                <w:shd w:val="clear" w:color="auto" w:fill="auto"/>
              </w:rPr>
              <w:t>FR No.</w:t>
            </w:r>
          </w:p>
        </w:tc>
        <w:tc>
          <w:tcPr>
            <w:tcW w:w="2770" w:type="dxa"/>
            <w:tcBorders>
              <w:top w:val="single" w:color="000000" w:sz="6" w:space="0"/>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7"/>
              <w:jc w:val="left"/>
              <w:rPr>
                <w:rFonts w:ascii="Liberation Serif Regular" w:hAnsi="Liberation Serif Regular" w:eastAsia="Liberation Serif Regular" w:cs="Liberation Serif Regular"/>
                <w:color w:val="000000"/>
                <w:sz w:val="20"/>
              </w:rPr>
            </w:pPr>
            <w:r>
              <w:rPr>
                <w:rFonts w:ascii="Liberation Serif Bold" w:hAnsi="Liberation Serif Bold" w:eastAsia="Liberation Serif Bold" w:cs="Liberation Serif Bold"/>
                <w:b/>
                <w:i w:val="0"/>
                <w:strike w:val="0"/>
                <w:color w:val="000000"/>
                <w:spacing w:val="0"/>
                <w:sz w:val="24"/>
                <w:u w:val="none"/>
                <w:shd w:val="clear" w:color="auto" w:fill="auto"/>
              </w:rPr>
              <w:t>Functional Requirement (Epic)</w:t>
            </w:r>
          </w:p>
        </w:tc>
        <w:tc>
          <w:tcPr>
            <w:tcW w:w="4089" w:type="dxa"/>
            <w:tcBorders>
              <w:top w:val="single" w:color="000000" w:sz="6" w:space="0"/>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6"/>
              <w:jc w:val="left"/>
              <w:rPr>
                <w:rFonts w:ascii="Liberation Serif Regular" w:hAnsi="Liberation Serif Regular" w:eastAsia="Liberation Serif Regular" w:cs="Liberation Serif Regular"/>
                <w:color w:val="000000"/>
                <w:sz w:val="20"/>
              </w:rPr>
            </w:pPr>
            <w:r>
              <w:rPr>
                <w:rFonts w:ascii="Liberation Serif Bold" w:hAnsi="Liberation Serif Bold" w:eastAsia="Liberation Serif Bold" w:cs="Liberation Serif Bold"/>
                <w:b/>
                <w:i w:val="0"/>
                <w:strike w:val="0"/>
                <w:color w:val="000000"/>
                <w:spacing w:val="0"/>
                <w:sz w:val="24"/>
                <w:u w:val="none"/>
                <w:shd w:val="clear" w:color="auto" w:fill="auto"/>
              </w:rPr>
              <w:t>Sub Requirement (Story / Sub-Task)</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078" w:hRule="atLeast"/>
        </w:trPr>
        <w:tc>
          <w:tcPr>
            <w:tcW w:w="78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FR-1</w:t>
            </w:r>
          </w:p>
        </w:tc>
        <w:tc>
          <w:tcPr>
            <w:tcW w:w="2770"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7"/>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User Registration</w:t>
            </w:r>
          </w:p>
        </w:tc>
        <w:tc>
          <w:tcPr>
            <w:tcW w:w="4089"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6"/>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Registration through Form</w:t>
            </w:r>
          </w:p>
          <w:p>
            <w:pPr>
              <w:bidi w:val="0"/>
              <w:spacing w:line="360" w:lineRule="auto"/>
              <w:ind w:left="106" w:right="0"/>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Registration through Gmail </w:t>
            </w:r>
          </w:p>
          <w:p>
            <w:pPr>
              <w:bidi w:val="0"/>
              <w:spacing w:line="360" w:lineRule="auto"/>
              <w:ind w:left="106" w:right="0"/>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Registration through LinkedIN</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14" w:hRule="atLeast"/>
        </w:trPr>
        <w:tc>
          <w:tcPr>
            <w:tcW w:w="78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FR-2</w:t>
            </w:r>
          </w:p>
        </w:tc>
        <w:tc>
          <w:tcPr>
            <w:tcW w:w="2770"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7"/>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User Confirmation</w:t>
            </w:r>
          </w:p>
        </w:tc>
        <w:tc>
          <w:tcPr>
            <w:tcW w:w="4089"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6"/>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Confirmation via Email</w:t>
            </w:r>
          </w:p>
          <w:p>
            <w:pPr>
              <w:bidi w:val="0"/>
              <w:spacing w:line="360" w:lineRule="auto"/>
              <w:ind w:left="106"/>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Confirmation via OTP</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40" w:hRule="atLeast"/>
        </w:trPr>
        <w:tc>
          <w:tcPr>
            <w:tcW w:w="78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 w:line="360" w:lineRule="auto"/>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FR-3</w:t>
            </w:r>
          </w:p>
        </w:tc>
        <w:tc>
          <w:tcPr>
            <w:tcW w:w="2770"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before="1" w:line="360" w:lineRule="auto"/>
              <w:ind w:left="107"/>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Ultrasonic generator</w:t>
            </w:r>
          </w:p>
        </w:tc>
        <w:tc>
          <w:tcPr>
            <w:tcW w:w="4089"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6" w:right="107"/>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Periodically the waves are generated to destroy algae in the range of 25%,50%,100%</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780" w:hRule="atLeast"/>
        </w:trPr>
        <w:tc>
          <w:tcPr>
            <w:tcW w:w="78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FR-4</w:t>
            </w:r>
          </w:p>
        </w:tc>
        <w:tc>
          <w:tcPr>
            <w:tcW w:w="2770"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7"/>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Ph level detection</w:t>
            </w:r>
          </w:p>
        </w:tc>
        <w:tc>
          <w:tcPr>
            <w:tcW w:w="4089"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6"/>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To observe the water quality, Ph sensor is used and the</w:t>
            </w:r>
          </w:p>
          <w:p>
            <w:pPr>
              <w:bidi w:val="0"/>
              <w:spacing w:line="360" w:lineRule="auto"/>
              <w:ind w:left="106"/>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signals are conveyed to the Arduino.</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061" w:hRule="atLeast"/>
        </w:trPr>
        <w:tc>
          <w:tcPr>
            <w:tcW w:w="78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FR-5</w:t>
            </w:r>
          </w:p>
        </w:tc>
        <w:tc>
          <w:tcPr>
            <w:tcW w:w="2770"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7"/>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Turbidity detection</w:t>
            </w:r>
          </w:p>
        </w:tc>
        <w:tc>
          <w:tcPr>
            <w:tcW w:w="4089"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before="2" w:line="360" w:lineRule="auto"/>
              <w:ind w:left="106" w:right="207"/>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Turbidity sensor measures the purity of element or marshy utter in the water and the signals are delivered</w:t>
            </w:r>
          </w:p>
          <w:p>
            <w:pPr>
              <w:bidi w:val="0"/>
              <w:spacing w:before="1" w:line="360" w:lineRule="auto"/>
              <w:ind w:left="106"/>
              <w:jc w:val="left"/>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to Arduino</w:t>
            </w:r>
          </w:p>
        </w:tc>
      </w:tr>
    </w:tbl>
    <w:p>
      <w:pPr>
        <w:bidi w:val="0"/>
        <w:spacing w:before="220" w:after="240" w:line="480" w:lineRule="auto"/>
        <w:rPr>
          <w:color w:val="000000"/>
          <w:sz w:val="22"/>
        </w:rPr>
      </w:pPr>
    </w:p>
    <w:p>
      <w:pPr>
        <w:pStyle w:val="7"/>
        <w:bidi w:val="0"/>
        <w:spacing w:before="320" w:after="0" w:line="360" w:lineRule="auto"/>
        <w:outlineLvl w:val="1"/>
        <w:rPr>
          <w:rFonts w:ascii="Liberation Serif Bold" w:hAnsi="Liberation Serif Bold" w:eastAsia="Liberation Serif Bold" w:cs="Liberation Serif Bold"/>
          <w:b/>
          <w:color w:val="000000"/>
          <w:sz w:val="24"/>
          <w:u w:val="single"/>
        </w:rPr>
      </w:pPr>
    </w:p>
    <w:p>
      <w:pPr>
        <w:rPr>
          <w:rFonts w:ascii="Liberation Serif Bold" w:hAnsi="Liberation Serif Bold" w:eastAsia="Liberation Serif Bold" w:cs="Liberation Serif Bold"/>
          <w:b/>
          <w:color w:val="000000"/>
          <w:sz w:val="24"/>
          <w:u w:val="single"/>
        </w:rPr>
      </w:pPr>
    </w:p>
    <w:p>
      <w:pPr>
        <w:rPr>
          <w:rFonts w:ascii="Liberation Serif Bold" w:hAnsi="Liberation Serif Bold" w:eastAsia="Liberation Serif Bold" w:cs="Liberation Serif Bold"/>
          <w:b/>
          <w:color w:val="000000"/>
          <w:sz w:val="24"/>
          <w:u w:val="single"/>
        </w:rPr>
      </w:pPr>
    </w:p>
    <w:p>
      <w:pPr>
        <w:rPr>
          <w:rFonts w:ascii="Liberation Serif Bold" w:hAnsi="Liberation Serif Bold" w:eastAsia="Liberation Serif Bold" w:cs="Liberation Serif Bold"/>
          <w:b/>
          <w:color w:val="000000"/>
          <w:sz w:val="24"/>
          <w:u w:val="single"/>
        </w:rPr>
      </w:pPr>
    </w:p>
    <w:p>
      <w:pPr>
        <w:rPr>
          <w:rFonts w:ascii="Liberation Serif Bold" w:hAnsi="Liberation Serif Bold" w:eastAsia="Liberation Serif Bold" w:cs="Liberation Serif Bold"/>
          <w:b/>
          <w:color w:val="000000"/>
          <w:sz w:val="24"/>
          <w:u w:val="single"/>
        </w:rPr>
      </w:pPr>
    </w:p>
    <w:p>
      <w:pPr>
        <w:rPr>
          <w:rFonts w:ascii="Liberation Serif Bold" w:hAnsi="Liberation Serif Bold" w:eastAsia="Liberation Serif Bold" w:cs="Liberation Serif Bold"/>
          <w:b/>
          <w:color w:val="000000"/>
          <w:sz w:val="24"/>
          <w:u w:val="single"/>
        </w:rPr>
      </w:pPr>
    </w:p>
    <w:p/>
    <w:p/>
    <w:p>
      <w:pPr>
        <w:pStyle w:val="7"/>
        <w:bidi w:val="0"/>
        <w:spacing w:before="320" w:after="0" w:line="360" w:lineRule="auto"/>
        <w:jc w:val="both"/>
        <w:outlineLvl w:val="1"/>
      </w:pPr>
      <w:r>
        <w:rPr>
          <w:rFonts w:ascii="Liberation Serif Bold" w:hAnsi="Liberation Serif Bold" w:eastAsia="Liberation Serif Bold" w:cs="Liberation Serif Bold"/>
          <w:b/>
          <w:color w:val="000000"/>
          <w:sz w:val="24"/>
          <w:u w:val="single"/>
        </w:rPr>
        <w:t xml:space="preserve">4.2 </w:t>
      </w:r>
      <w:r>
        <w:rPr>
          <w:rFonts w:ascii="Liberation Serif Regular" w:hAnsi="Liberation Serif Regular" w:eastAsia="Liberation Serif Regular" w:cs="Liberation Serif Regular"/>
          <w:i/>
          <w:sz w:val="28"/>
          <w:u w:val="single"/>
        </w:rPr>
        <w:t>Non-functional Requirements:</w:t>
      </w:r>
      <w:bookmarkStart w:id="2" w:name="_Toc0k2eh9zi1jtw"/>
      <w:bookmarkEnd w:id="2"/>
    </w:p>
    <w:p>
      <w:pPr>
        <w:bidi w:val="0"/>
        <w:spacing w:before="183" w:line="360" w:lineRule="auto"/>
        <w:ind w:left="220"/>
        <w:jc w:val="both"/>
        <w:rPr>
          <w:color w:val="000000"/>
          <w:sz w:val="24"/>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Following are the non-functional requirements of the proposed solution.</w:t>
      </w:r>
    </w:p>
    <w:p>
      <w:pPr>
        <w:bidi w:val="0"/>
        <w:spacing w:before="9" w:line="360" w:lineRule="auto"/>
        <w:jc w:val="both"/>
        <w:rPr>
          <w:color w:val="000000"/>
          <w:sz w:val="24"/>
        </w:rPr>
      </w:pPr>
      <w:r>
        <w:rPr>
          <w:rFonts w:ascii="Liberation Serif Regular" w:hAnsi="Liberation Serif Regular" w:eastAsia="Liberation Serif Regular" w:cs="Liberation Serif Regular"/>
          <w:b w:val="0"/>
          <w:i w:val="0"/>
          <w:strike w:val="0"/>
          <w:color w:val="000000"/>
          <w:spacing w:val="0"/>
          <w:sz w:val="14"/>
          <w:u w:val="none"/>
          <w:shd w:val="clear" w:color="auto" w:fill="auto"/>
        </w:rPr>
        <w:t xml:space="preserve"> </w:t>
      </w:r>
    </w:p>
    <w:tbl>
      <w:tblPr>
        <w:tblStyle w:val="28"/>
        <w:tblW w:w="7598" w:type="dxa"/>
        <w:tblInd w:w="74"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108" w:type="dxa"/>
          <w:bottom w:w="0" w:type="dxa"/>
          <w:right w:w="108" w:type="dxa"/>
        </w:tblCellMar>
      </w:tblPr>
      <w:tblGrid>
        <w:gridCol w:w="979"/>
        <w:gridCol w:w="3144"/>
        <w:gridCol w:w="3474"/>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97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both"/>
              <w:rPr>
                <w:color w:val="000000"/>
                <w:sz w:val="20"/>
              </w:rPr>
            </w:pPr>
            <w:r>
              <w:rPr>
                <w:rFonts w:ascii="Carlito Bold" w:hAnsi="Carlito Bold" w:eastAsia="Carlito Bold" w:cs="Carlito Bold"/>
                <w:b/>
                <w:i w:val="0"/>
                <w:strike w:val="0"/>
                <w:color w:val="000000"/>
                <w:spacing w:val="0"/>
                <w:sz w:val="22"/>
                <w:u w:val="none"/>
                <w:shd w:val="clear" w:color="auto" w:fill="auto"/>
              </w:rPr>
              <w:t>FR No.</w:t>
            </w:r>
          </w:p>
        </w:tc>
        <w:tc>
          <w:tcPr>
            <w:tcW w:w="3144" w:type="dxa"/>
            <w:tcBorders>
              <w:top w:val="single" w:color="000000" w:sz="6" w:space="0"/>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7"/>
              <w:jc w:val="both"/>
              <w:rPr>
                <w:color w:val="000000"/>
                <w:sz w:val="20"/>
              </w:rPr>
            </w:pPr>
            <w:r>
              <w:rPr>
                <w:rFonts w:ascii="Carlito Bold" w:hAnsi="Carlito Bold" w:eastAsia="Carlito Bold" w:cs="Carlito Bold"/>
                <w:b/>
                <w:i w:val="0"/>
                <w:strike w:val="0"/>
                <w:color w:val="000000"/>
                <w:spacing w:val="0"/>
                <w:sz w:val="22"/>
                <w:u w:val="none"/>
                <w:shd w:val="clear" w:color="auto" w:fill="auto"/>
              </w:rPr>
              <w:t>Non-Functional Requirement</w:t>
            </w:r>
          </w:p>
        </w:tc>
        <w:tc>
          <w:tcPr>
            <w:tcW w:w="3474" w:type="dxa"/>
            <w:tcBorders>
              <w:top w:val="single" w:color="000000" w:sz="6" w:space="0"/>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jc w:val="both"/>
              <w:rPr>
                <w:color w:val="000000"/>
                <w:sz w:val="20"/>
              </w:rPr>
            </w:pPr>
            <w:r>
              <w:rPr>
                <w:rFonts w:ascii="Carlito Bold" w:hAnsi="Carlito Bold" w:eastAsia="Carlito Bold" w:cs="Carlito Bold"/>
                <w:b/>
                <w:i w:val="0"/>
                <w:strike w:val="0"/>
                <w:color w:val="000000"/>
                <w:spacing w:val="0"/>
                <w:sz w:val="22"/>
                <w:u w:val="none"/>
                <w:shd w:val="clear" w:color="auto" w:fill="auto"/>
              </w:rPr>
              <w:t>Description</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074" w:hRule="atLeast"/>
        </w:trPr>
        <w:tc>
          <w:tcPr>
            <w:tcW w:w="97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both"/>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NFR-1</w:t>
            </w:r>
          </w:p>
        </w:tc>
        <w:tc>
          <w:tcPr>
            <w:tcW w:w="314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7"/>
              <w:jc w:val="both"/>
              <w:rPr>
                <w:color w:val="000000"/>
                <w:sz w:val="20"/>
              </w:rPr>
            </w:pPr>
            <w:r>
              <w:rPr>
                <w:rFonts w:ascii="Carlito Bold" w:hAnsi="Carlito Bold" w:eastAsia="Carlito Bold" w:cs="Carlito Bold"/>
                <w:b/>
                <w:i w:val="0"/>
                <w:strike w:val="0"/>
                <w:color w:val="000000"/>
                <w:spacing w:val="0"/>
                <w:sz w:val="22"/>
                <w:u w:val="none"/>
                <w:shd w:val="clear" w:color="auto" w:fill="auto"/>
              </w:rPr>
              <w:t>Usability</w:t>
            </w:r>
          </w:p>
        </w:tc>
        <w:tc>
          <w:tcPr>
            <w:tcW w:w="347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jc w:val="left"/>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Monitors the flow and quality of ground water, and investigates surface- and ground-water interactions</w:t>
            </w:r>
            <w:r>
              <w:rPr>
                <w:rFonts w:ascii="DejaVu Sans Regular" w:hAnsi="DejaVu Sans Regular" w:eastAsia="DejaVu Sans Regular" w:cs="DejaVu Sans Regular"/>
                <w:b w:val="0"/>
                <w:i w:val="0"/>
                <w:strike w:val="0"/>
                <w:color w:val="000000"/>
                <w:spacing w:val="0"/>
                <w:sz w:val="22"/>
                <w:u w:val="none"/>
                <w:shd w:val="clear" w:color="auto" w:fill="auto"/>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15" w:hRule="atLeast"/>
        </w:trPr>
        <w:tc>
          <w:tcPr>
            <w:tcW w:w="97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both"/>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NFR-2</w:t>
            </w:r>
          </w:p>
        </w:tc>
        <w:tc>
          <w:tcPr>
            <w:tcW w:w="314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7"/>
              <w:jc w:val="both"/>
              <w:rPr>
                <w:color w:val="000000"/>
                <w:sz w:val="20"/>
              </w:rPr>
            </w:pPr>
            <w:r>
              <w:rPr>
                <w:rFonts w:ascii="Carlito Bold" w:hAnsi="Carlito Bold" w:eastAsia="Carlito Bold" w:cs="Carlito Bold"/>
                <w:b/>
                <w:i w:val="0"/>
                <w:strike w:val="0"/>
                <w:color w:val="000000"/>
                <w:spacing w:val="0"/>
                <w:sz w:val="22"/>
                <w:u w:val="none"/>
                <w:shd w:val="clear" w:color="auto" w:fill="auto"/>
              </w:rPr>
              <w:t>Security</w:t>
            </w:r>
          </w:p>
        </w:tc>
        <w:tc>
          <w:tcPr>
            <w:tcW w:w="347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jc w:val="left"/>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The data and information are secured in</w:t>
            </w:r>
            <w:r>
              <w:rPr>
                <w:rFonts w:ascii="Carlito Regular" w:hAnsi="Carlito Regular" w:eastAsia="Carlito Regular" w:cs="Carlito Regular"/>
                <w:b w:val="0"/>
                <w:i w:val="0"/>
                <w:strike w:val="0"/>
                <w:color w:val="000000"/>
                <w:spacing w:val="-16"/>
                <w:sz w:val="22"/>
                <w:u w:val="none"/>
                <w:shd w:val="clear" w:color="auto" w:fill="auto"/>
              </w:rPr>
              <w:t xml:space="preserve"> </w:t>
            </w:r>
            <w:r>
              <w:rPr>
                <w:rFonts w:ascii="Carlito Regular" w:hAnsi="Carlito Regular" w:eastAsia="Carlito Regular" w:cs="Carlito Regular"/>
                <w:b w:val="0"/>
                <w:i w:val="0"/>
                <w:strike w:val="0"/>
                <w:color w:val="000000"/>
                <w:spacing w:val="0"/>
                <w:sz w:val="22"/>
                <w:u w:val="none"/>
                <w:shd w:val="clear" w:color="auto" w:fill="auto"/>
              </w:rPr>
              <w:t>the application by using the application</w:t>
            </w:r>
            <w:r>
              <w:rPr>
                <w:rFonts w:ascii="Carlito Regular" w:hAnsi="Carlito Regular" w:eastAsia="Carlito Regular" w:cs="Carlito Regular"/>
                <w:b w:val="0"/>
                <w:i w:val="0"/>
                <w:strike w:val="0"/>
                <w:color w:val="000000"/>
                <w:spacing w:val="-18"/>
                <w:sz w:val="22"/>
                <w:u w:val="none"/>
                <w:shd w:val="clear" w:color="auto" w:fill="auto"/>
              </w:rPr>
              <w:t xml:space="preserve"> </w:t>
            </w:r>
            <w:r>
              <w:rPr>
                <w:rFonts w:ascii="Carlito Regular" w:hAnsi="Carlito Regular" w:eastAsia="Carlito Regular" w:cs="Carlito Regular"/>
                <w:b w:val="0"/>
                <w:i w:val="0"/>
                <w:strike w:val="0"/>
                <w:color w:val="000000"/>
                <w:spacing w:val="0"/>
                <w:sz w:val="22"/>
                <w:u w:val="none"/>
                <w:shd w:val="clear" w:color="auto" w:fill="auto"/>
              </w:rPr>
              <w:t>firewall.</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061" w:hRule="atLeast"/>
        </w:trPr>
        <w:tc>
          <w:tcPr>
            <w:tcW w:w="97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both"/>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NFR-3</w:t>
            </w:r>
          </w:p>
        </w:tc>
        <w:tc>
          <w:tcPr>
            <w:tcW w:w="314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7"/>
              <w:jc w:val="both"/>
              <w:rPr>
                <w:color w:val="000000"/>
                <w:sz w:val="20"/>
              </w:rPr>
            </w:pPr>
            <w:r>
              <w:rPr>
                <w:rFonts w:ascii="Carlito Bold" w:hAnsi="Carlito Bold" w:eastAsia="Carlito Bold" w:cs="Carlito Bold"/>
                <w:b/>
                <w:i w:val="0"/>
                <w:strike w:val="0"/>
                <w:color w:val="000000"/>
                <w:spacing w:val="0"/>
                <w:sz w:val="22"/>
                <w:u w:val="none"/>
                <w:shd w:val="clear" w:color="auto" w:fill="auto"/>
              </w:rPr>
              <w:t>Reliability</w:t>
            </w:r>
          </w:p>
        </w:tc>
        <w:tc>
          <w:tcPr>
            <w:tcW w:w="347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before="2" w:line="360" w:lineRule="auto"/>
              <w:ind w:right="0"/>
              <w:jc w:val="left"/>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The Real time sensor output values with future predicted data storage with output efficiency of 98%. It also gives certainty for aquaculture safety.</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18" w:hRule="atLeast"/>
        </w:trPr>
        <w:tc>
          <w:tcPr>
            <w:tcW w:w="97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 w:line="360" w:lineRule="auto"/>
              <w:jc w:val="both"/>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NFR-4</w:t>
            </w:r>
          </w:p>
        </w:tc>
        <w:tc>
          <w:tcPr>
            <w:tcW w:w="314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before="1" w:line="360" w:lineRule="auto"/>
              <w:ind w:left="107"/>
              <w:jc w:val="both"/>
              <w:rPr>
                <w:color w:val="000000"/>
                <w:sz w:val="20"/>
              </w:rPr>
            </w:pPr>
            <w:r>
              <w:rPr>
                <w:rFonts w:ascii="Carlito Bold" w:hAnsi="Carlito Bold" w:eastAsia="Carlito Bold" w:cs="Carlito Bold"/>
                <w:b/>
                <w:i w:val="0"/>
                <w:strike w:val="0"/>
                <w:color w:val="000000"/>
                <w:spacing w:val="0"/>
                <w:sz w:val="22"/>
                <w:u w:val="none"/>
                <w:shd w:val="clear" w:color="auto" w:fill="auto"/>
              </w:rPr>
              <w:t>Performance</w:t>
            </w:r>
          </w:p>
        </w:tc>
        <w:tc>
          <w:tcPr>
            <w:tcW w:w="347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before="1" w:line="360" w:lineRule="auto"/>
              <w:jc w:val="left"/>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The performance of system has higher efficiency and environmental friendly.</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15" w:hRule="atLeast"/>
        </w:trPr>
        <w:tc>
          <w:tcPr>
            <w:tcW w:w="97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both"/>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NFR-5</w:t>
            </w:r>
          </w:p>
        </w:tc>
        <w:tc>
          <w:tcPr>
            <w:tcW w:w="314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7"/>
              <w:jc w:val="both"/>
              <w:rPr>
                <w:color w:val="000000"/>
                <w:sz w:val="20"/>
              </w:rPr>
            </w:pPr>
            <w:r>
              <w:rPr>
                <w:rFonts w:ascii="Carlito Bold" w:hAnsi="Carlito Bold" w:eastAsia="Carlito Bold" w:cs="Carlito Bold"/>
                <w:b/>
                <w:i w:val="0"/>
                <w:strike w:val="0"/>
                <w:color w:val="000000"/>
                <w:spacing w:val="0"/>
                <w:sz w:val="22"/>
                <w:u w:val="none"/>
                <w:shd w:val="clear" w:color="auto" w:fill="auto"/>
              </w:rPr>
              <w:t>Availability</w:t>
            </w:r>
          </w:p>
        </w:tc>
        <w:tc>
          <w:tcPr>
            <w:tcW w:w="347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jc w:val="left"/>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It is available in the form of mobile UI 24 x 7 monitoring system.</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16" w:hRule="atLeast"/>
        </w:trPr>
        <w:tc>
          <w:tcPr>
            <w:tcW w:w="97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both"/>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NFR-6</w:t>
            </w:r>
          </w:p>
        </w:tc>
        <w:tc>
          <w:tcPr>
            <w:tcW w:w="314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7"/>
              <w:jc w:val="both"/>
              <w:rPr>
                <w:color w:val="000000"/>
                <w:sz w:val="20"/>
              </w:rPr>
            </w:pPr>
            <w:r>
              <w:rPr>
                <w:rFonts w:ascii="Carlito Bold" w:hAnsi="Carlito Bold" w:eastAsia="Carlito Bold" w:cs="Carlito Bold"/>
                <w:b/>
                <w:i w:val="0"/>
                <w:strike w:val="0"/>
                <w:color w:val="212121"/>
                <w:spacing w:val="0"/>
                <w:sz w:val="22"/>
                <w:u w:val="none"/>
                <w:shd w:val="clear" w:color="auto" w:fill="auto"/>
              </w:rPr>
              <w:t>Scalability</w:t>
            </w:r>
          </w:p>
        </w:tc>
        <w:tc>
          <w:tcPr>
            <w:tcW w:w="347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before="5" w:line="360" w:lineRule="auto"/>
              <w:ind w:right="97"/>
              <w:jc w:val="left"/>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The system has high scalability. A</w:t>
            </w:r>
            <w:r>
              <w:rPr>
                <w:rFonts w:ascii="Carlito Regular" w:hAnsi="Carlito Regular" w:eastAsia="Carlito Regular" w:cs="Carlito Regular"/>
                <w:b w:val="0"/>
                <w:i w:val="0"/>
                <w:strike w:val="0"/>
                <w:color w:val="101417"/>
                <w:spacing w:val="0"/>
                <w:sz w:val="21"/>
                <w:u w:val="none"/>
                <w:shd w:val="clear" w:color="auto" w:fill="auto"/>
              </w:rPr>
              <w:t>ble to be changed in size or scale to give the best output.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764" w:hRule="atLeast"/>
        </w:trPr>
        <w:tc>
          <w:tcPr>
            <w:tcW w:w="97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both"/>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NFR-7</w:t>
            </w:r>
          </w:p>
        </w:tc>
        <w:tc>
          <w:tcPr>
            <w:tcW w:w="314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7"/>
              <w:jc w:val="both"/>
              <w:rPr>
                <w:color w:val="000000"/>
                <w:sz w:val="20"/>
              </w:rPr>
            </w:pPr>
            <w:r>
              <w:rPr>
                <w:rFonts w:ascii="Carlito Bold" w:hAnsi="Carlito Bold" w:eastAsia="Carlito Bold" w:cs="Carlito Bold"/>
                <w:b/>
                <w:i w:val="0"/>
                <w:strike w:val="0"/>
                <w:color w:val="212121"/>
                <w:spacing w:val="0"/>
                <w:sz w:val="22"/>
                <w:u w:val="none"/>
                <w:shd w:val="clear" w:color="auto" w:fill="auto"/>
              </w:rPr>
              <w:t>Stability</w:t>
            </w:r>
          </w:p>
        </w:tc>
        <w:tc>
          <w:tcPr>
            <w:tcW w:w="347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right="0"/>
              <w:jc w:val="left"/>
              <w:rPr>
                <w:color w:val="000000"/>
                <w:sz w:val="20"/>
              </w:rPr>
            </w:pPr>
            <w:r>
              <w:rPr>
                <w:rFonts w:ascii="Carlito Regular" w:hAnsi="Carlito Regular" w:eastAsia="Carlito Regular" w:cs="Carlito Regular"/>
                <w:b w:val="0"/>
                <w:i w:val="0"/>
                <w:strike w:val="0"/>
                <w:color w:val="101417"/>
                <w:spacing w:val="0"/>
                <w:sz w:val="21"/>
                <w:u w:val="none"/>
                <w:shd w:val="clear" w:color="auto" w:fill="auto"/>
              </w:rPr>
              <w:t>The ability of the system to bring itself back to its stable configuration. The stability is high.</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16" w:hRule="atLeast"/>
        </w:trPr>
        <w:tc>
          <w:tcPr>
            <w:tcW w:w="97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both"/>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NFR-8</w:t>
            </w:r>
          </w:p>
        </w:tc>
        <w:tc>
          <w:tcPr>
            <w:tcW w:w="314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ind w:left="107"/>
              <w:jc w:val="both"/>
              <w:rPr>
                <w:color w:val="000000"/>
                <w:sz w:val="20"/>
              </w:rPr>
            </w:pPr>
            <w:r>
              <w:rPr>
                <w:rFonts w:ascii="Carlito Bold" w:hAnsi="Carlito Bold" w:eastAsia="Carlito Bold" w:cs="Carlito Bold"/>
                <w:b/>
                <w:i w:val="0"/>
                <w:strike w:val="0"/>
                <w:color w:val="212121"/>
                <w:spacing w:val="0"/>
                <w:sz w:val="22"/>
                <w:u w:val="none"/>
                <w:shd w:val="clear" w:color="auto" w:fill="auto"/>
              </w:rPr>
              <w:t>Efficiency</w:t>
            </w:r>
          </w:p>
        </w:tc>
        <w:tc>
          <w:tcPr>
            <w:tcW w:w="3474"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360" w:lineRule="auto"/>
              <w:jc w:val="left"/>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The monitoring system is highly efficient,high mobility with consumption of power.</w:t>
            </w:r>
          </w:p>
        </w:tc>
      </w:tr>
    </w:tbl>
    <w:p>
      <w:pPr>
        <w:tabs>
          <w:tab w:val="left" w:pos="4559"/>
        </w:tabs>
        <w:bidi w:val="0"/>
        <w:spacing w:before="220" w:after="240" w:line="480" w:lineRule="auto"/>
        <w:jc w:val="left"/>
        <w:rPr>
          <w:rFonts w:ascii="Liberation Serif Bold" w:hAnsi="Liberation Serif Bold" w:eastAsia="Liberation Serif Bold" w:cs="Liberation Serif Bold"/>
          <w:b/>
          <w:color w:val="000000"/>
          <w:sz w:val="24"/>
          <w:u w:val="single"/>
        </w:rPr>
      </w:pPr>
    </w:p>
    <w:p>
      <w:pPr>
        <w:tabs>
          <w:tab w:val="left" w:pos="4559"/>
        </w:tabs>
        <w:bidi w:val="0"/>
        <w:spacing w:before="220" w:after="240" w:line="480" w:lineRule="auto"/>
        <w:jc w:val="left"/>
        <w:rPr>
          <w:rFonts w:ascii="Liberation Serif Bold" w:hAnsi="Liberation Serif Bold" w:eastAsia="Liberation Serif Bold" w:cs="Liberation Serif Bold"/>
          <w:b/>
          <w:color w:val="000000"/>
          <w:spacing w:val="0"/>
          <w:sz w:val="24"/>
        </w:rPr>
      </w:pPr>
    </w:p>
    <w:p>
      <w:pPr>
        <w:tabs>
          <w:tab w:val="left" w:pos="4559"/>
        </w:tabs>
        <w:bidi w:val="0"/>
        <w:spacing w:before="220" w:after="240" w:line="480" w:lineRule="auto"/>
        <w:jc w:val="left"/>
        <w:rPr>
          <w:rFonts w:ascii="Liberation Serif Bold" w:hAnsi="Liberation Serif Bold" w:eastAsia="Liberation Serif Bold" w:cs="Liberation Serif Bold"/>
          <w:b/>
          <w:color w:val="000000"/>
          <w:spacing w:val="0"/>
          <w:sz w:val="24"/>
        </w:rPr>
      </w:pPr>
    </w:p>
    <w:p>
      <w:pPr>
        <w:tabs>
          <w:tab w:val="left" w:pos="4559"/>
        </w:tabs>
        <w:bidi w:val="0"/>
        <w:spacing w:before="220" w:after="240" w:line="480" w:lineRule="auto"/>
        <w:jc w:val="left"/>
        <w:rPr>
          <w:rFonts w:ascii="Liberation Serif Bold" w:hAnsi="Liberation Serif Bold" w:eastAsia="Liberation Serif Bold" w:cs="Liberation Serif Bold"/>
          <w:b/>
          <w:color w:val="000000"/>
          <w:spacing w:val="0"/>
          <w:sz w:val="24"/>
        </w:rPr>
      </w:pPr>
    </w:p>
    <w:p>
      <w:pPr>
        <w:tabs>
          <w:tab w:val="left" w:pos="4559"/>
        </w:tabs>
        <w:bidi w:val="0"/>
        <w:spacing w:before="220" w:after="240" w:line="480" w:lineRule="auto"/>
        <w:jc w:val="center"/>
        <w:rPr>
          <w:rFonts w:ascii="Liberation Serif Bold" w:hAnsi="Liberation Serif Bold" w:eastAsia="Liberation Serif Bold" w:cs="Liberation Serif Bold"/>
          <w:b/>
          <w:color w:val="000000"/>
          <w:sz w:val="24"/>
        </w:rPr>
      </w:pPr>
      <w:r>
        <w:rPr>
          <w:rFonts w:ascii="Liberation Serif Bold" w:hAnsi="Liberation Serif Bold" w:eastAsia="Liberation Serif Bold" w:cs="Liberation Serif Bold"/>
          <w:b/>
          <w:color w:val="000000"/>
          <w:spacing w:val="0"/>
          <w:sz w:val="28"/>
        </w:rPr>
        <w:t>5 PROJECT DESIGN</w:t>
      </w:r>
    </w:p>
    <w:p>
      <w:pPr>
        <w:tabs>
          <w:tab w:val="left" w:pos="4559"/>
        </w:tabs>
        <w:bidi w:val="0"/>
        <w:spacing w:before="220" w:after="240" w:line="480" w:lineRule="auto"/>
        <w:jc w:val="left"/>
        <w:rPr>
          <w:rFonts w:ascii="Liberation Serif Bold" w:hAnsi="Liberation Serif Bold" w:eastAsia="Liberation Serif Bold" w:cs="Liberation Serif Bold"/>
          <w:b/>
          <w:color w:val="000000"/>
          <w:sz w:val="24"/>
        </w:rPr>
      </w:pPr>
      <w:r>
        <w:rPr>
          <w:rFonts w:ascii="Liberation Serif Bold" w:hAnsi="Liberation Serif Bold" w:eastAsia="Liberation Serif Bold" w:cs="Liberation Serif Bold"/>
          <w:b/>
          <w:color w:val="000000"/>
          <w:spacing w:val="0"/>
          <w:sz w:val="28"/>
          <w:u w:val="single"/>
        </w:rPr>
        <w:t>5.1 Data Flow Diagrams:</w:t>
      </w:r>
    </w:p>
    <w:p>
      <w:pPr>
        <w:tabs>
          <w:tab w:val="left" w:pos="4559"/>
        </w:tabs>
        <w:bidi w:val="0"/>
        <w:spacing w:before="220" w:after="240" w:line="480" w:lineRule="auto"/>
        <w:jc w:val="left"/>
        <w:rPr>
          <w:rFonts w:ascii="Liberation Serif Bold" w:hAnsi="Liberation Serif Bold" w:eastAsia="Liberation Serif Bold" w:cs="Liberation Serif Bold"/>
          <w:b/>
          <w:color w:val="000000"/>
          <w:sz w:val="24"/>
        </w:rPr>
      </w:pPr>
      <w:r>
        <w:rPr>
          <w:rFonts w:ascii="Liberation Serif Bold" w:hAnsi="Liberation Serif Bold" w:eastAsia="Liberation Serif Bold" w:cs="Liberation Serif Bold"/>
          <w:b/>
          <w:color w:val="000000"/>
          <w:spacing w:val="0"/>
          <w:sz w:val="24"/>
        </w:rPr>
        <w:t xml:space="preserve"> </w:t>
      </w:r>
    </w:p>
    <w:p>
      <w:pPr>
        <w:tabs>
          <w:tab w:val="left" w:pos="4559"/>
        </w:tabs>
        <w:bidi w:val="0"/>
        <w:spacing w:before="220" w:after="240" w:line="480" w:lineRule="auto"/>
        <w:jc w:val="both"/>
        <w:rPr>
          <w:rFonts w:ascii="Liberation Serif Bold" w:hAnsi="Liberation Serif Bold" w:eastAsia="Liberation Serif Bold" w:cs="Liberation Serif Bold"/>
          <w:b/>
          <w:color w:val="000000"/>
          <w:sz w:val="24"/>
        </w:rPr>
      </w:pPr>
      <w:r>
        <w:rPr>
          <w:rFonts w:ascii="Liberation Serif Bold" w:hAnsi="Liberation Serif Bold" w:eastAsia="Liberation Serif Bold" w:cs="Liberation Serif Bold"/>
          <w:b/>
          <w:color w:val="000000"/>
          <w:sz w:val="24"/>
        </w:rPr>
        <w:t xml:space="preserve">      </w:t>
      </w:r>
      <w:r>
        <w:rPr>
          <w:rFonts w:ascii="Liberation Serif Regular" w:hAnsi="Liberation Serif Regular" w:eastAsia="Liberation Serif Regular" w:cs="Liberation Serif Regular"/>
          <w:b w:val="0"/>
          <w:color w:val="000000"/>
          <w:spacing w:val="0"/>
          <w:sz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tabs>
          <w:tab w:val="left" w:pos="4559"/>
        </w:tabs>
        <w:bidi w:val="0"/>
        <w:spacing w:before="220" w:after="240" w:line="480" w:lineRule="auto"/>
        <w:jc w:val="both"/>
        <w:rPr>
          <w:rFonts w:ascii="Liberation Serif Regular" w:hAnsi="Liberation Serif Regular" w:eastAsia="Liberation Serif Regular" w:cs="Liberation Serif Regular"/>
          <w:b w:val="0"/>
          <w:color w:val="000000"/>
          <w:spacing w:val="0"/>
          <w:sz w:val="24"/>
        </w:rPr>
      </w:pPr>
      <w:r>
        <w:drawing>
          <wp:inline distT="0" distB="0" distL="0" distR="0">
            <wp:extent cx="4677410" cy="4240530"/>
            <wp:effectExtent l="0" t="0" r="8890" b="762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alphaModFix amt="100000"/>
                    </a:blip>
                    <a:stretch>
                      <a:fillRect/>
                    </a:stretch>
                  </pic:blipFill>
                  <pic:spPr>
                    <a:xfrm>
                      <a:off x="0" y="0"/>
                      <a:ext cx="4677416" cy="4240588"/>
                    </a:xfrm>
                    <a:prstGeom prst="rect">
                      <a:avLst/>
                    </a:prstGeom>
                  </pic:spPr>
                </pic:pic>
              </a:graphicData>
            </a:graphic>
          </wp:inline>
        </w:drawing>
      </w:r>
    </w:p>
    <w:p>
      <w:pPr>
        <w:tabs>
          <w:tab w:val="left" w:pos="4559"/>
        </w:tabs>
        <w:bidi w:val="0"/>
        <w:spacing w:before="220" w:after="240" w:line="480" w:lineRule="auto"/>
        <w:jc w:val="both"/>
        <w:rPr>
          <w:rFonts w:ascii="Liberation Serif Regular" w:hAnsi="Liberation Serif Regular" w:eastAsia="Liberation Serif Regular" w:cs="Liberation Serif Regular"/>
          <w:b w:val="0"/>
          <w:color w:val="000000"/>
          <w:spacing w:val="0"/>
          <w:sz w:val="24"/>
        </w:rPr>
      </w:pPr>
    </w:p>
    <w:p>
      <w:pPr>
        <w:tabs>
          <w:tab w:val="left" w:pos="4559"/>
        </w:tabs>
        <w:bidi w:val="0"/>
        <w:spacing w:before="220" w:after="240" w:line="480" w:lineRule="auto"/>
        <w:jc w:val="both"/>
        <w:rPr>
          <w:rFonts w:ascii="Liberation Serif Regular" w:hAnsi="Liberation Serif Regular" w:eastAsia="Liberation Serif Regular" w:cs="Liberation Serif Regular"/>
          <w:b w:val="0"/>
          <w:color w:val="000000"/>
          <w:spacing w:val="0"/>
          <w:sz w:val="24"/>
        </w:rPr>
      </w:pPr>
    </w:p>
    <w:p>
      <w:pPr>
        <w:pStyle w:val="6"/>
        <w:bidi w:val="0"/>
        <w:spacing w:before="89" w:after="0"/>
        <w:outlineLvl w:val="0"/>
        <w:rPr>
          <w:rFonts w:ascii="Arial MT" w:hAnsi="Arial MT" w:eastAsia="Arial MT" w:cs="Arial MT"/>
          <w:color w:val="000000"/>
          <w:sz w:val="32"/>
          <w:u w:val="single"/>
        </w:rPr>
      </w:pPr>
      <w:r>
        <w:rPr>
          <w:rFonts w:ascii="Arial MT" w:hAnsi="Arial MT" w:eastAsia="Arial MT" w:cs="Arial MT"/>
          <w:color w:val="000000"/>
          <w:sz w:val="32"/>
          <w:u w:val="single"/>
        </w:rPr>
        <w:t>5.2 SOLUTION AND TECHNICAL ARCHITECTURE</w:t>
      </w:r>
    </w:p>
    <w:p>
      <w:pPr>
        <w:pStyle w:val="6"/>
        <w:bidi w:val="0"/>
        <w:spacing w:before="89" w:after="0"/>
        <w:outlineLvl w:val="0"/>
        <w:rPr>
          <w:rFonts w:ascii="Arial MT" w:hAnsi="Arial MT" w:eastAsia="Arial MT" w:cs="Arial MT"/>
          <w:color w:val="000000"/>
          <w:sz w:val="32"/>
        </w:rPr>
      </w:pPr>
    </w:p>
    <w:p>
      <w:pPr>
        <w:pStyle w:val="6"/>
        <w:bidi w:val="0"/>
        <w:spacing w:before="89" w:after="0"/>
        <w:outlineLvl w:val="0"/>
      </w:pPr>
      <w:r>
        <w:rPr>
          <w:rFonts w:ascii="Arial MT" w:hAnsi="Arial MT" w:eastAsia="Arial MT" w:cs="Arial MT"/>
          <w:color w:val="000000"/>
          <w:sz w:val="32"/>
        </w:rPr>
        <w:t>Summary</w:t>
      </w:r>
      <w:bookmarkStart w:id="3" w:name="_Tocmgubtu7v9sse"/>
      <w:bookmarkEnd w:id="3"/>
    </w:p>
    <w:p>
      <w:pPr>
        <w:bidi w:val="0"/>
        <w:rPr>
          <w:color w:val="000000"/>
          <w:sz w:val="28"/>
        </w:rPr>
      </w:pPr>
      <w:r>
        <w:rPr>
          <w:rFonts w:ascii="Arial MT Regular" w:hAnsi="Arial MT Regular" w:eastAsia="Arial MT Regular" w:cs="Arial MT Regular"/>
          <w:b w:val="0"/>
          <w:i w:val="0"/>
          <w:strike w:val="0"/>
          <w:color w:val="000000"/>
          <w:spacing w:val="0"/>
          <w:sz w:val="33"/>
          <w:u w:val="none"/>
          <w:shd w:val="clear" w:color="auto" w:fill="auto"/>
        </w:rPr>
        <w:t xml:space="preserve"> </w:t>
      </w:r>
    </w:p>
    <w:p>
      <w:pPr>
        <w:bidi w:val="0"/>
        <w:spacing w:line="384" w:lineRule="auto"/>
        <w:ind w:left="220" w:right="643" w:firstLine="0"/>
        <w:rPr>
          <w:color w:val="000000"/>
          <w:sz w:val="28"/>
        </w:rPr>
      </w:pPr>
      <w:r>
        <w:rPr>
          <w:rFonts w:ascii="Arial MT Regular" w:hAnsi="Arial MT Regular" w:eastAsia="Arial MT Regular" w:cs="Arial MT Regular"/>
          <w:b w:val="0"/>
          <w:i w:val="0"/>
          <w:strike w:val="0"/>
          <w:color w:val="000000"/>
          <w:spacing w:val="0"/>
          <w:sz w:val="28"/>
          <w:u w:val="none"/>
          <w:shd w:val="clear" w:color="auto" w:fill="auto"/>
        </w:rPr>
        <w:t>This code pattern explains how to build an IOT based river water</w:t>
      </w:r>
      <w:r>
        <w:rPr>
          <w:rFonts w:ascii="Arial MT Regular" w:hAnsi="Arial MT Regular" w:eastAsia="Arial MT Regular" w:cs="Arial MT Regular"/>
          <w:b w:val="0"/>
          <w:i w:val="0"/>
          <w:strike w:val="0"/>
          <w:color w:val="000000"/>
          <w:spacing w:val="-75"/>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monitoring</w:t>
      </w:r>
      <w:r>
        <w:rPr>
          <w:rFonts w:ascii="Arial MT Regular" w:hAnsi="Arial MT Regular" w:eastAsia="Arial MT Regular" w:cs="Arial MT Regular"/>
          <w:b w:val="0"/>
          <w:i w:val="0"/>
          <w:strike w:val="0"/>
          <w:color w:val="000000"/>
          <w:spacing w:val="-3"/>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and</w:t>
      </w:r>
      <w:r>
        <w:rPr>
          <w:rFonts w:ascii="Arial MT Regular" w:hAnsi="Arial MT Regular" w:eastAsia="Arial MT Regular" w:cs="Arial MT Regular"/>
          <w:b w:val="0"/>
          <w:i w:val="0"/>
          <w:strike w:val="0"/>
          <w:color w:val="000000"/>
          <w:spacing w:val="-2"/>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controlling</w:t>
      </w:r>
      <w:r>
        <w:rPr>
          <w:rFonts w:ascii="Arial MT Regular" w:hAnsi="Arial MT Regular" w:eastAsia="Arial MT Regular" w:cs="Arial MT Regular"/>
          <w:b w:val="0"/>
          <w:i w:val="0"/>
          <w:strike w:val="0"/>
          <w:color w:val="000000"/>
          <w:spacing w:val="-4"/>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system</w:t>
      </w:r>
      <w:r>
        <w:rPr>
          <w:rFonts w:ascii="Arial MT Regular" w:hAnsi="Arial MT Regular" w:eastAsia="Arial MT Regular" w:cs="Arial MT Regular"/>
          <w:b w:val="0"/>
          <w:i w:val="0"/>
          <w:strike w:val="0"/>
          <w:color w:val="000000"/>
          <w:spacing w:val="-2"/>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with</w:t>
      </w:r>
      <w:r>
        <w:rPr>
          <w:rFonts w:ascii="Arial MT Regular" w:hAnsi="Arial MT Regular" w:eastAsia="Arial MT Regular" w:cs="Arial MT Regular"/>
          <w:b w:val="0"/>
          <w:i w:val="0"/>
          <w:strike w:val="0"/>
          <w:color w:val="000000"/>
          <w:spacing w:val="-4"/>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some</w:t>
      </w:r>
      <w:r>
        <w:rPr>
          <w:rFonts w:ascii="Arial MT Regular" w:hAnsi="Arial MT Regular" w:eastAsia="Arial MT Regular" w:cs="Arial MT Regular"/>
          <w:b w:val="0"/>
          <w:i w:val="0"/>
          <w:strike w:val="0"/>
          <w:color w:val="000000"/>
          <w:spacing w:val="1"/>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predefined</w:t>
      </w:r>
      <w:r>
        <w:rPr>
          <w:rFonts w:ascii="Arial MT Regular" w:hAnsi="Arial MT Regular" w:eastAsia="Arial MT Regular" w:cs="Arial MT Regular"/>
          <w:b w:val="0"/>
          <w:i w:val="0"/>
          <w:strike w:val="0"/>
          <w:color w:val="000000"/>
          <w:spacing w:val="-2"/>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values.</w:t>
      </w:r>
    </w:p>
    <w:p>
      <w:pPr>
        <w:bidi w:val="0"/>
        <w:rPr>
          <w:color w:val="000000"/>
          <w:sz w:val="28"/>
        </w:rPr>
      </w:pPr>
      <w:r>
        <w:rPr>
          <w:rFonts w:ascii="Arial MT Regular" w:hAnsi="Arial MT Regular" w:eastAsia="Arial MT Regular" w:cs="Arial MT Regular"/>
          <w:b w:val="0"/>
          <w:i w:val="0"/>
          <w:strike w:val="0"/>
          <w:color w:val="000000"/>
          <w:spacing w:val="0"/>
          <w:sz w:val="30"/>
          <w:u w:val="none"/>
          <w:shd w:val="clear" w:color="auto" w:fill="auto"/>
        </w:rPr>
        <w:t xml:space="preserve"> </w:t>
      </w:r>
    </w:p>
    <w:p>
      <w:pPr>
        <w:bidi w:val="0"/>
        <w:spacing w:before="1"/>
        <w:rPr>
          <w:color w:val="000000"/>
          <w:sz w:val="28"/>
        </w:rPr>
      </w:pPr>
      <w:r>
        <w:rPr>
          <w:rFonts w:ascii="Arial MT Regular" w:hAnsi="Arial MT Regular" w:eastAsia="Arial MT Regular" w:cs="Arial MT Regular"/>
          <w:b w:val="0"/>
          <w:i w:val="0"/>
          <w:strike w:val="0"/>
          <w:color w:val="000000"/>
          <w:spacing w:val="0"/>
          <w:sz w:val="43"/>
          <w:u w:val="none"/>
          <w:shd w:val="clear" w:color="auto" w:fill="auto"/>
        </w:rPr>
        <w:t xml:space="preserve"> </w:t>
      </w:r>
    </w:p>
    <w:p>
      <w:pPr>
        <w:bidi w:val="0"/>
        <w:spacing w:line="360" w:lineRule="auto"/>
        <w:ind w:left="220"/>
        <w:jc w:val="both"/>
        <w:rPr>
          <w:color w:val="000000"/>
          <w:spacing w:val="20"/>
          <w:sz w:val="40"/>
        </w:rPr>
      </w:pPr>
      <w:r>
        <w:rPr>
          <w:rFonts w:ascii="Arial MT Regular" w:hAnsi="Arial MT Regular" w:eastAsia="Arial MT Regular" w:cs="Arial MT Regular"/>
          <w:b w:val="0"/>
          <w:i w:val="0"/>
          <w:strike w:val="0"/>
          <w:color w:val="000000"/>
          <w:spacing w:val="20"/>
          <w:sz w:val="40"/>
          <w:u w:val="none"/>
          <w:shd w:val="clear" w:color="auto" w:fill="auto"/>
        </w:rPr>
        <w:t>Flow</w:t>
      </w:r>
    </w:p>
    <w:p>
      <w:pPr>
        <w:numPr>
          <w:ilvl w:val="0"/>
          <w:numId w:val="3"/>
        </w:numPr>
        <w:bidi w:val="0"/>
        <w:spacing w:after="0" w:line="240" w:lineRule="auto"/>
        <w:ind w:left="720" w:hanging="360"/>
        <w:jc w:val="both"/>
        <w:rPr>
          <w:color w:val="000000"/>
          <w:spacing w:val="20"/>
          <w:sz w:val="40"/>
        </w:rPr>
      </w:pPr>
      <w:r>
        <w:rPr>
          <w:rFonts w:ascii="Liberation Serif Regular" w:hAnsi="Liberation Serif Regular" w:eastAsia="Liberation Serif Regular" w:cs="Liberation Serif Regular"/>
          <w:b w:val="0"/>
          <w:i w:val="0"/>
          <w:strike w:val="0"/>
          <w:color w:val="000000"/>
          <w:spacing w:val="20"/>
          <w:sz w:val="28"/>
          <w:u w:val="none"/>
          <w:shd w:val="clear" w:color="auto" w:fill="auto"/>
        </w:rPr>
        <w:t>Feed the data received from the Sensor unit which are placed in the river sides.</w:t>
      </w:r>
    </w:p>
    <w:p>
      <w:pPr>
        <w:numPr>
          <w:ilvl w:val="0"/>
          <w:numId w:val="3"/>
        </w:numPr>
        <w:bidi w:val="0"/>
        <w:spacing w:after="0" w:line="240" w:lineRule="auto"/>
        <w:ind w:left="720" w:hanging="360"/>
        <w:jc w:val="both"/>
        <w:rPr>
          <w:color w:val="000000"/>
          <w:spacing w:val="20"/>
          <w:sz w:val="40"/>
        </w:rPr>
      </w:pPr>
      <w:r>
        <w:rPr>
          <w:rFonts w:ascii="Liberation Serif Regular" w:hAnsi="Liberation Serif Regular" w:eastAsia="Liberation Serif Regular" w:cs="Liberation Serif Regular"/>
          <w:b w:val="0"/>
          <w:i w:val="0"/>
          <w:strike w:val="0"/>
          <w:color w:val="000000"/>
          <w:spacing w:val="20"/>
          <w:sz w:val="28"/>
          <w:u w:val="none"/>
          <w:shd w:val="clear" w:color="auto" w:fill="auto"/>
        </w:rPr>
        <w:t xml:space="preserve">The collected data will be displayed in the Web page to the user. </w:t>
      </w:r>
    </w:p>
    <w:p>
      <w:pPr>
        <w:numPr>
          <w:ilvl w:val="0"/>
          <w:numId w:val="3"/>
        </w:numPr>
        <w:bidi w:val="0"/>
        <w:spacing w:after="0" w:line="240" w:lineRule="auto"/>
        <w:ind w:left="720" w:hanging="360"/>
        <w:jc w:val="both"/>
        <w:rPr>
          <w:color w:val="000000"/>
          <w:spacing w:val="20"/>
          <w:sz w:val="40"/>
        </w:rPr>
      </w:pPr>
      <w:r>
        <w:rPr>
          <w:rFonts w:ascii="Liberation Serif Regular" w:hAnsi="Liberation Serif Regular" w:eastAsia="Liberation Serif Regular" w:cs="Liberation Serif Regular"/>
          <w:b w:val="0"/>
          <w:i w:val="0"/>
          <w:strike w:val="0"/>
          <w:color w:val="000000"/>
          <w:spacing w:val="20"/>
          <w:sz w:val="28"/>
          <w:u w:val="none"/>
          <w:shd w:val="clear" w:color="auto" w:fill="auto"/>
        </w:rPr>
        <w:t xml:space="preserve">Then the collected data is sent to the data base, where the collected data and the predefined data are checked and monitored. </w:t>
      </w:r>
    </w:p>
    <w:p>
      <w:pPr>
        <w:numPr>
          <w:ilvl w:val="0"/>
          <w:numId w:val="3"/>
        </w:numPr>
        <w:bidi w:val="0"/>
        <w:spacing w:after="0" w:line="240" w:lineRule="auto"/>
        <w:ind w:left="720" w:hanging="360"/>
        <w:jc w:val="both"/>
        <w:rPr>
          <w:color w:val="000000"/>
          <w:spacing w:val="20"/>
          <w:sz w:val="40"/>
        </w:rPr>
      </w:pPr>
      <w:r>
        <w:rPr>
          <w:rFonts w:ascii="Liberation Serif Regular" w:hAnsi="Liberation Serif Regular" w:eastAsia="Liberation Serif Regular" w:cs="Liberation Serif Regular"/>
          <w:b w:val="0"/>
          <w:i w:val="0"/>
          <w:strike w:val="0"/>
          <w:color w:val="000000"/>
          <w:spacing w:val="20"/>
          <w:sz w:val="28"/>
          <w:u w:val="none"/>
          <w:shd w:val="clear" w:color="auto" w:fill="auto"/>
        </w:rPr>
        <w:t xml:space="preserve">If any data exceed the predefined data then the control signal will send to the Admin. </w:t>
      </w:r>
    </w:p>
    <w:p>
      <w:pPr>
        <w:numPr>
          <w:ilvl w:val="0"/>
          <w:numId w:val="3"/>
        </w:numPr>
        <w:bidi w:val="0"/>
        <w:spacing w:after="0" w:line="240" w:lineRule="auto"/>
        <w:ind w:left="720" w:hanging="360"/>
        <w:jc w:val="both"/>
        <w:rPr>
          <w:color w:val="000000"/>
          <w:spacing w:val="20"/>
          <w:sz w:val="40"/>
        </w:rPr>
      </w:pPr>
      <w:r>
        <w:rPr>
          <w:rFonts w:ascii="Liberation Serif Regular" w:hAnsi="Liberation Serif Regular" w:eastAsia="Liberation Serif Regular" w:cs="Liberation Serif Regular"/>
          <w:b w:val="0"/>
          <w:i w:val="0"/>
          <w:strike w:val="0"/>
          <w:color w:val="000000"/>
          <w:spacing w:val="20"/>
          <w:sz w:val="28"/>
          <w:u w:val="none"/>
          <w:shd w:val="clear" w:color="auto" w:fill="auto"/>
        </w:rPr>
        <w:t>The collected data will be stored in the IBM cloud storage. Later the data will be controlled by the admin via Web UI.</w:t>
      </w:r>
    </w:p>
    <w:p>
      <w:pPr>
        <w:rPr>
          <w:color w:val="000000"/>
          <w:sz w:val="22"/>
        </w:rPr>
      </w:pPr>
    </w:p>
    <w:p>
      <w:pPr>
        <w:bidi w:val="0"/>
        <w:rPr>
          <w:color w:val="000000"/>
          <w:sz w:val="28"/>
        </w:rPr>
      </w:pPr>
      <w:r>
        <w:rPr>
          <w:rFonts w:ascii="Arial MT Regular" w:hAnsi="Arial MT Regular" w:eastAsia="Arial MT Regular" w:cs="Arial MT Regular"/>
          <w:b w:val="0"/>
          <w:i w:val="0"/>
          <w:strike w:val="0"/>
          <w:color w:val="000000"/>
          <w:spacing w:val="0"/>
          <w:sz w:val="30"/>
          <w:u w:val="none"/>
          <w:shd w:val="clear" w:color="auto" w:fill="auto"/>
        </w:rPr>
        <w:t xml:space="preserve"> </w:t>
      </w:r>
    </w:p>
    <w:p>
      <w:pPr>
        <w:bidi w:val="0"/>
        <w:rPr>
          <w:color w:val="000000"/>
          <w:sz w:val="28"/>
        </w:rPr>
      </w:pPr>
      <w:r>
        <w:rPr>
          <w:rFonts w:ascii="Arial MT Regular" w:hAnsi="Arial MT Regular" w:eastAsia="Arial MT Regular" w:cs="Arial MT Regular"/>
          <w:b w:val="0"/>
          <w:i w:val="0"/>
          <w:strike w:val="0"/>
          <w:color w:val="000000"/>
          <w:spacing w:val="0"/>
          <w:sz w:val="30"/>
          <w:u w:val="none"/>
          <w:shd w:val="clear" w:color="auto" w:fill="auto"/>
        </w:rPr>
        <w:t xml:space="preserve"> </w:t>
      </w:r>
    </w:p>
    <w:p>
      <w:pPr>
        <w:bidi w:val="0"/>
        <w:spacing w:before="10"/>
        <w:rPr>
          <w:color w:val="000000"/>
          <w:sz w:val="28"/>
        </w:rPr>
      </w:pPr>
      <w:r>
        <w:rPr>
          <w:rFonts w:ascii="Arial MT Regular" w:hAnsi="Arial MT Regular" w:eastAsia="Arial MT Regular" w:cs="Arial MT Regular"/>
          <w:b w:val="0"/>
          <w:i w:val="0"/>
          <w:strike w:val="0"/>
          <w:color w:val="000000"/>
          <w:spacing w:val="0"/>
          <w:sz w:val="35"/>
          <w:u w:val="none"/>
          <w:shd w:val="clear" w:color="auto" w:fill="auto"/>
        </w:rPr>
        <w:t xml:space="preserve"> </w:t>
      </w:r>
    </w:p>
    <w:p>
      <w:pPr>
        <w:bidi w:val="0"/>
        <w:spacing w:before="10"/>
        <w:rPr>
          <w:color w:val="000000"/>
          <w:sz w:val="28"/>
        </w:rPr>
      </w:pPr>
      <w:r>
        <w:rPr>
          <w:rFonts w:ascii="Arial MT Regular" w:hAnsi="Arial MT Regular" w:eastAsia="Arial MT Regular" w:cs="Arial MT Regular"/>
          <w:b w:val="0"/>
          <w:i w:val="0"/>
          <w:strike w:val="0"/>
          <w:color w:val="000000"/>
          <w:spacing w:val="0"/>
          <w:sz w:val="35"/>
          <w:u w:val="none"/>
          <w:shd w:val="clear" w:color="auto" w:fill="auto"/>
        </w:rPr>
        <w:t xml:space="preserve"> </w:t>
      </w:r>
    </w:p>
    <w:p>
      <w:pPr>
        <w:bidi w:val="0"/>
        <w:spacing w:before="10"/>
        <w:rPr>
          <w:rFonts w:ascii="Arial MT Regular" w:hAnsi="Arial MT Regular" w:eastAsia="Arial MT Regular" w:cs="Arial MT Regular"/>
          <w:b w:val="0"/>
          <w:i w:val="0"/>
          <w:strike w:val="0"/>
          <w:color w:val="000000"/>
          <w:spacing w:val="0"/>
          <w:sz w:val="35"/>
          <w:u w:val="none"/>
          <w:shd w:val="clear" w:color="auto" w:fill="auto"/>
        </w:rPr>
      </w:pPr>
      <w:r>
        <w:rPr>
          <w:rFonts w:ascii="Arial MT Regular" w:hAnsi="Arial MT Regular" w:eastAsia="Arial MT Regular" w:cs="Arial MT Regular"/>
          <w:b w:val="0"/>
          <w:i w:val="0"/>
          <w:strike w:val="0"/>
          <w:color w:val="000000"/>
          <w:spacing w:val="0"/>
          <w:sz w:val="35"/>
          <w:u w:val="none"/>
          <w:shd w:val="clear" w:color="auto" w:fill="auto"/>
        </w:rPr>
        <w:t xml:space="preserve"> </w:t>
      </w:r>
    </w:p>
    <w:p>
      <w:pPr>
        <w:bidi w:val="0"/>
        <w:spacing w:before="10"/>
        <w:rPr>
          <w:rFonts w:ascii="Arial MT Regular" w:hAnsi="Arial MT Regular" w:eastAsia="Arial MT Regular" w:cs="Arial MT Regular"/>
          <w:b w:val="0"/>
          <w:i w:val="0"/>
          <w:strike w:val="0"/>
          <w:color w:val="000000"/>
          <w:spacing w:val="0"/>
          <w:sz w:val="35"/>
          <w:u w:val="none"/>
          <w:shd w:val="clear" w:color="auto" w:fill="auto"/>
        </w:rPr>
      </w:pPr>
    </w:p>
    <w:p>
      <w:pPr>
        <w:bidi w:val="0"/>
        <w:spacing w:before="10"/>
        <w:rPr>
          <w:rFonts w:ascii="Arial MT Regular" w:hAnsi="Arial MT Regular" w:eastAsia="Arial MT Regular" w:cs="Arial MT Regular"/>
          <w:b w:val="0"/>
          <w:i w:val="0"/>
          <w:strike w:val="0"/>
          <w:color w:val="000000"/>
          <w:spacing w:val="0"/>
          <w:sz w:val="35"/>
          <w:u w:val="none"/>
          <w:shd w:val="clear" w:color="auto" w:fill="auto"/>
        </w:rPr>
      </w:pPr>
    </w:p>
    <w:p>
      <w:pPr>
        <w:bidi w:val="0"/>
        <w:spacing w:before="10"/>
        <w:rPr>
          <w:rFonts w:ascii="Arial MT Regular" w:hAnsi="Arial MT Regular" w:eastAsia="Arial MT Regular" w:cs="Arial MT Regular"/>
          <w:b w:val="0"/>
          <w:i w:val="0"/>
          <w:strike w:val="0"/>
          <w:color w:val="000000"/>
          <w:spacing w:val="0"/>
          <w:sz w:val="35"/>
          <w:u w:val="none"/>
          <w:shd w:val="clear" w:color="auto" w:fill="auto"/>
        </w:rPr>
      </w:pPr>
    </w:p>
    <w:p>
      <w:pPr>
        <w:bidi w:val="0"/>
        <w:spacing w:before="10"/>
        <w:rPr>
          <w:rFonts w:ascii="Arial MT Regular" w:hAnsi="Arial MT Regular" w:eastAsia="Arial MT Regular" w:cs="Arial MT Regular"/>
          <w:b w:val="0"/>
          <w:i w:val="0"/>
          <w:strike w:val="0"/>
          <w:color w:val="000000"/>
          <w:spacing w:val="0"/>
          <w:sz w:val="35"/>
          <w:u w:val="none"/>
          <w:shd w:val="clear" w:color="auto" w:fill="auto"/>
        </w:rPr>
      </w:pPr>
    </w:p>
    <w:p>
      <w:pPr>
        <w:bidi w:val="0"/>
        <w:spacing w:before="10"/>
        <w:rPr>
          <w:rFonts w:ascii="Arial MT Regular" w:hAnsi="Arial MT Regular" w:eastAsia="Arial MT Regular" w:cs="Arial MT Regular"/>
          <w:b w:val="0"/>
          <w:i w:val="0"/>
          <w:strike w:val="0"/>
          <w:color w:val="000000"/>
          <w:spacing w:val="0"/>
          <w:sz w:val="35"/>
          <w:u w:val="none"/>
          <w:shd w:val="clear" w:color="auto" w:fill="auto"/>
        </w:rPr>
      </w:pPr>
    </w:p>
    <w:p>
      <w:pPr>
        <w:bidi w:val="0"/>
        <w:spacing w:before="10"/>
        <w:rPr>
          <w:rFonts w:ascii="Arial MT Regular" w:hAnsi="Arial MT Regular" w:eastAsia="Arial MT Regular" w:cs="Arial MT Regular"/>
          <w:b w:val="0"/>
          <w:i w:val="0"/>
          <w:strike w:val="0"/>
          <w:color w:val="000000"/>
          <w:spacing w:val="0"/>
          <w:sz w:val="35"/>
          <w:u w:val="none"/>
          <w:shd w:val="clear" w:color="auto" w:fill="auto"/>
        </w:rPr>
      </w:pPr>
    </w:p>
    <w:p>
      <w:pPr>
        <w:bidi w:val="0"/>
        <w:spacing w:before="10"/>
        <w:rPr>
          <w:rFonts w:ascii="Arial MT Regular" w:hAnsi="Arial MT Regular" w:eastAsia="Arial MT Regular" w:cs="Arial MT Regular"/>
          <w:b w:val="0"/>
          <w:i w:val="0"/>
          <w:strike w:val="0"/>
          <w:color w:val="000000"/>
          <w:spacing w:val="0"/>
          <w:sz w:val="35"/>
          <w:u w:val="none"/>
          <w:shd w:val="clear" w:color="auto" w:fill="auto"/>
        </w:rPr>
      </w:pPr>
    </w:p>
    <w:p>
      <w:pPr>
        <w:bidi w:val="0"/>
        <w:spacing w:before="10"/>
        <w:rPr>
          <w:color w:val="000000"/>
          <w:sz w:val="28"/>
        </w:rPr>
      </w:pPr>
      <w:r>
        <w:rPr>
          <w:rFonts w:ascii="Arial MT Regular" w:hAnsi="Arial MT Regular" w:eastAsia="Arial MT Regular" w:cs="Arial MT Regular"/>
          <w:b w:val="0"/>
          <w:i w:val="0"/>
          <w:strike w:val="0"/>
          <w:color w:val="000000"/>
          <w:spacing w:val="0"/>
          <w:sz w:val="35"/>
          <w:u w:val="none"/>
          <w:shd w:val="clear" w:color="auto" w:fill="auto"/>
        </w:rPr>
        <w:t xml:space="preserve"> </w:t>
      </w:r>
    </w:p>
    <w:p>
      <w:pPr>
        <w:bidi w:val="0"/>
        <w:spacing w:before="10"/>
        <w:rPr>
          <w:color w:val="000000"/>
          <w:sz w:val="28"/>
        </w:rPr>
      </w:pPr>
      <w:r>
        <w:rPr>
          <w:rFonts w:ascii="Arial MT Regular" w:hAnsi="Arial MT Regular" w:eastAsia="Arial MT Regular" w:cs="Arial MT Regular"/>
          <w:b/>
          <w:i w:val="0"/>
          <w:strike w:val="0"/>
          <w:color w:val="000000"/>
          <w:spacing w:val="0"/>
          <w:sz w:val="35"/>
          <w:u w:val="none"/>
          <w:shd w:val="clear" w:color="auto" w:fill="auto"/>
        </w:rPr>
        <w:t xml:space="preserve"> </w:t>
      </w:r>
      <w:r>
        <w:rPr>
          <w:rFonts w:ascii="Arial MT" w:hAnsi="Arial MT" w:eastAsia="Arial MT" w:cs="Arial MT"/>
          <w:b/>
          <w:color w:val="000000"/>
          <w:sz w:val="32"/>
        </w:rPr>
        <w:t>Components</w:t>
      </w:r>
      <w:r>
        <w:rPr>
          <w:rFonts w:ascii="Arial MT" w:hAnsi="Arial MT" w:eastAsia="Arial MT" w:cs="Arial MT"/>
          <w:b/>
          <w:color w:val="000000"/>
          <w:spacing w:val="-3"/>
          <w:sz w:val="32"/>
        </w:rPr>
        <w:t xml:space="preserve"> </w:t>
      </w:r>
      <w:r>
        <w:rPr>
          <w:rFonts w:ascii="Arial MT" w:hAnsi="Arial MT" w:eastAsia="Arial MT" w:cs="Arial MT"/>
          <w:b/>
          <w:color w:val="000000"/>
          <w:sz w:val="32"/>
        </w:rPr>
        <w:t>&amp;</w:t>
      </w:r>
      <w:r>
        <w:rPr>
          <w:rFonts w:ascii="Arial MT" w:hAnsi="Arial MT" w:eastAsia="Arial MT" w:cs="Arial MT"/>
          <w:b/>
          <w:color w:val="000000"/>
          <w:spacing w:val="-1"/>
          <w:sz w:val="32"/>
        </w:rPr>
        <w:t xml:space="preserve"> </w:t>
      </w:r>
      <w:r>
        <w:rPr>
          <w:rFonts w:ascii="Arial MT" w:hAnsi="Arial MT" w:eastAsia="Arial MT" w:cs="Arial MT"/>
          <w:b/>
          <w:color w:val="000000"/>
          <w:sz w:val="32"/>
        </w:rPr>
        <w:t>Technologies:</w:t>
      </w:r>
      <w:bookmarkStart w:id="4" w:name="_Tocjc87pu5a3ub6"/>
      <w:bookmarkEnd w:id="4"/>
    </w:p>
    <w:p>
      <w:pPr>
        <w:bidi w:val="0"/>
        <w:spacing w:before="10"/>
        <w:rPr>
          <w:color w:val="000000"/>
          <w:sz w:val="28"/>
        </w:rPr>
      </w:pPr>
      <w:r>
        <w:rPr>
          <w:rFonts w:ascii="Arial MT Regular" w:hAnsi="Arial MT Regular" w:eastAsia="Arial MT Regular" w:cs="Arial MT Regular"/>
          <w:b w:val="0"/>
          <w:i w:val="0"/>
          <w:strike w:val="0"/>
          <w:color w:val="000000"/>
          <w:spacing w:val="0"/>
          <w:sz w:val="17"/>
          <w:u w:val="none"/>
          <w:shd w:val="clear" w:color="auto" w:fill="auto"/>
        </w:rPr>
        <w:t xml:space="preserve"> </w:t>
      </w:r>
    </w:p>
    <w:tbl>
      <w:tblPr>
        <w:tblStyle w:val="29"/>
        <w:tblW w:w="9171" w:type="dxa"/>
        <w:tblInd w:w="348"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108" w:type="dxa"/>
          <w:bottom w:w="0" w:type="dxa"/>
          <w:right w:w="108" w:type="dxa"/>
        </w:tblCellMar>
      </w:tblPr>
      <w:tblGrid>
        <w:gridCol w:w="815"/>
        <w:gridCol w:w="2629"/>
        <w:gridCol w:w="2946"/>
        <w:gridCol w:w="2780"/>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492" w:hRule="atLeast"/>
        </w:trPr>
        <w:tc>
          <w:tcPr>
            <w:tcW w:w="81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right="89"/>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S.No</w:t>
            </w:r>
          </w:p>
        </w:tc>
        <w:tc>
          <w:tcPr>
            <w:tcW w:w="262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left="112"/>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Component</w:t>
            </w:r>
          </w:p>
        </w:tc>
        <w:tc>
          <w:tcPr>
            <w:tcW w:w="2946"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Description</w:t>
            </w:r>
          </w:p>
        </w:tc>
        <w:tc>
          <w:tcPr>
            <w:tcW w:w="278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left="115"/>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Technology</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483" w:hRule="atLeast"/>
        </w:trPr>
        <w:tc>
          <w:tcPr>
            <w:tcW w:w="81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right="119"/>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1.</w:t>
            </w:r>
          </w:p>
        </w:tc>
        <w:tc>
          <w:tcPr>
            <w:tcW w:w="26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8" w:line="360" w:lineRule="auto"/>
              <w:ind w:left="112" w:right="217"/>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Sensor Data</w:t>
            </w:r>
          </w:p>
        </w:tc>
        <w:tc>
          <w:tcPr>
            <w:tcW w:w="294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8" w:line="360" w:lineRule="auto"/>
              <w:jc w:val="both"/>
              <w:rPr>
                <w:color w:val="000000"/>
                <w:sz w:val="20"/>
              </w:rPr>
            </w:pPr>
            <w:r>
              <w:rPr>
                <w:rFonts w:ascii="Liberation Serif Regular" w:hAnsi="Liberation Serif Regular" w:eastAsia="Liberation Serif Regular" w:cs="Liberation Serif Regular"/>
                <w:b w:val="0"/>
                <w:i w:val="0"/>
                <w:strike w:val="0"/>
                <w:color w:val="000000"/>
                <w:spacing w:val="-1"/>
                <w:sz w:val="28"/>
                <w:u w:val="none"/>
                <w:shd w:val="clear" w:color="auto" w:fill="auto"/>
              </w:rPr>
              <w:t>The</w:t>
            </w:r>
            <w:r>
              <w:rPr>
                <w:rFonts w:ascii="Liberation Serif Regular" w:hAnsi="Liberation Serif Regular" w:eastAsia="Liberation Serif Regular" w:cs="Liberation Serif Regular"/>
                <w:b w:val="0"/>
                <w:i w:val="0"/>
                <w:strike w:val="0"/>
                <w:color w:val="000000"/>
                <w:spacing w:val="-49"/>
                <w:sz w:val="28"/>
                <w:u w:val="none"/>
                <w:shd w:val="clear" w:color="auto" w:fill="auto"/>
              </w:rPr>
              <w:t xml:space="preserve"> </w:t>
            </w:r>
            <w:r>
              <w:rPr>
                <w:rFonts w:ascii="Liberation Serif Regular" w:hAnsi="Liberation Serif Regular" w:eastAsia="Liberation Serif Regular" w:cs="Liberation Serif Regular"/>
                <w:b w:val="0"/>
                <w:i w:val="0"/>
                <w:strike w:val="0"/>
                <w:color w:val="000000"/>
                <w:spacing w:val="-1"/>
                <w:sz w:val="28"/>
                <w:u w:val="none"/>
                <w:shd w:val="clear" w:color="auto" w:fill="auto"/>
              </w:rPr>
              <w:t>data</w:t>
            </w:r>
            <w:r>
              <w:rPr>
                <w:rFonts w:ascii="Liberation Serif Regular" w:hAnsi="Liberation Serif Regular" w:eastAsia="Liberation Serif Regular" w:cs="Liberation Serif Regular"/>
                <w:b w:val="0"/>
                <w:i w:val="0"/>
                <w:strike w:val="0"/>
                <w:color w:val="000000"/>
                <w:spacing w:val="-48"/>
                <w:sz w:val="28"/>
                <w:u w:val="none"/>
                <w:shd w:val="clear" w:color="auto" w:fill="auto"/>
              </w:rPr>
              <w:t xml:space="preserve"> is  </w:t>
            </w:r>
            <w:r>
              <w:rPr>
                <w:rFonts w:ascii="Liberation Serif Regular" w:hAnsi="Liberation Serif Regular" w:eastAsia="Liberation Serif Regular" w:cs="Liberation Serif Regular"/>
                <w:b w:val="0"/>
                <w:i w:val="0"/>
                <w:strike w:val="0"/>
                <w:color w:val="000000"/>
                <w:spacing w:val="0"/>
                <w:sz w:val="28"/>
                <w:u w:val="none"/>
                <w:shd w:val="clear" w:color="auto" w:fill="auto"/>
              </w:rPr>
              <w:t>collected</w:t>
            </w:r>
            <w:r>
              <w:rPr>
                <w:rFonts w:ascii="Liberation Serif Regular" w:hAnsi="Liberation Serif Regular" w:eastAsia="Liberation Serif Regular" w:cs="Liberation Serif Regular"/>
                <w:b w:val="0"/>
                <w:i w:val="0"/>
                <w:strike w:val="0"/>
                <w:color w:val="000000"/>
                <w:spacing w:val="-49"/>
                <w:sz w:val="28"/>
                <w:u w:val="none"/>
                <w:shd w:val="clear" w:color="auto" w:fill="auto"/>
              </w:rPr>
              <w:t xml:space="preserve"> </w:t>
            </w:r>
            <w:r>
              <w:rPr>
                <w:rFonts w:ascii="Liberation Serif Regular" w:hAnsi="Liberation Serif Regular" w:eastAsia="Liberation Serif Regular" w:cs="Liberation Serif Regular"/>
                <w:b w:val="0"/>
                <w:i w:val="0"/>
                <w:strike w:val="0"/>
                <w:color w:val="000000"/>
                <w:spacing w:val="0"/>
                <w:sz w:val="28"/>
                <w:u w:val="none"/>
                <w:shd w:val="clear" w:color="auto" w:fill="auto"/>
              </w:rPr>
              <w:t>form</w:t>
            </w:r>
            <w:r>
              <w:rPr>
                <w:rFonts w:ascii="Liberation Serif Regular" w:hAnsi="Liberation Serif Regular" w:eastAsia="Liberation Serif Regular" w:cs="Liberation Serif Regular"/>
                <w:b w:val="0"/>
                <w:i w:val="0"/>
                <w:strike w:val="0"/>
                <w:color w:val="000000"/>
                <w:spacing w:val="1"/>
                <w:sz w:val="28"/>
                <w:u w:val="none"/>
                <w:shd w:val="clear" w:color="auto" w:fill="auto"/>
              </w:rPr>
              <w:t xml:space="preserve"> </w:t>
            </w:r>
            <w:r>
              <w:rPr>
                <w:rFonts w:ascii="Liberation Serif Regular" w:hAnsi="Liberation Serif Regular" w:eastAsia="Liberation Serif Regular" w:cs="Liberation Serif Regular"/>
                <w:b w:val="0"/>
                <w:i w:val="0"/>
                <w:strike w:val="0"/>
                <w:color w:val="000000"/>
                <w:spacing w:val="0"/>
                <w:sz w:val="28"/>
                <w:u w:val="none"/>
                <w:shd w:val="clear" w:color="auto" w:fill="auto"/>
              </w:rPr>
              <w:t>the</w:t>
            </w:r>
            <w:r>
              <w:rPr>
                <w:rFonts w:ascii="Liberation Serif Regular" w:hAnsi="Liberation Serif Regular" w:eastAsia="Liberation Serif Regular" w:cs="Liberation Serif Regular"/>
                <w:b w:val="0"/>
                <w:i w:val="0"/>
                <w:strike w:val="0"/>
                <w:color w:val="000000"/>
                <w:spacing w:val="-3"/>
                <w:sz w:val="28"/>
                <w:u w:val="none"/>
                <w:shd w:val="clear" w:color="auto" w:fill="auto"/>
              </w:rPr>
              <w:t xml:space="preserve"> various sensor</w:t>
            </w:r>
            <w:r>
              <w:rPr>
                <w:rFonts w:ascii="Liberation Serif Regular" w:hAnsi="Liberation Serif Regular" w:eastAsia="Liberation Serif Regular" w:cs="Liberation Serif Regular"/>
                <w:b w:val="0"/>
                <w:i w:val="0"/>
                <w:strike w:val="0"/>
                <w:color w:val="000000"/>
                <w:spacing w:val="5"/>
                <w:sz w:val="28"/>
                <w:u w:val="none"/>
                <w:shd w:val="clear" w:color="auto" w:fill="auto"/>
              </w:rPr>
              <w:t xml:space="preserve"> </w:t>
            </w:r>
            <w:r>
              <w:rPr>
                <w:rFonts w:ascii="Liberation Serif Regular" w:hAnsi="Liberation Serif Regular" w:eastAsia="Liberation Serif Regular" w:cs="Liberation Serif Regular"/>
                <w:b w:val="0"/>
                <w:i w:val="0"/>
                <w:strike w:val="0"/>
                <w:color w:val="000000"/>
                <w:spacing w:val="0"/>
                <w:sz w:val="28"/>
                <w:u w:val="none"/>
                <w:shd w:val="clear" w:color="auto" w:fill="auto"/>
              </w:rPr>
              <w:t>placed</w:t>
            </w:r>
            <w:r>
              <w:rPr>
                <w:rFonts w:ascii="Liberation Serif Regular" w:hAnsi="Liberation Serif Regular" w:eastAsia="Liberation Serif Regular" w:cs="Liberation Serif Regular"/>
                <w:b w:val="0"/>
                <w:i w:val="0"/>
                <w:strike w:val="0"/>
                <w:color w:val="000000"/>
                <w:spacing w:val="-2"/>
                <w:sz w:val="28"/>
                <w:u w:val="none"/>
                <w:shd w:val="clear" w:color="auto" w:fill="auto"/>
              </w:rPr>
              <w:t xml:space="preserve"> </w:t>
            </w:r>
            <w:r>
              <w:rPr>
                <w:rFonts w:ascii="Liberation Serif Regular" w:hAnsi="Liberation Serif Regular" w:eastAsia="Liberation Serif Regular" w:cs="Liberation Serif Regular"/>
                <w:b w:val="0"/>
                <w:i w:val="0"/>
                <w:strike w:val="0"/>
                <w:color w:val="000000"/>
                <w:spacing w:val="0"/>
                <w:sz w:val="28"/>
                <w:u w:val="none"/>
                <w:shd w:val="clear" w:color="auto" w:fill="auto"/>
              </w:rPr>
              <w:t>in the</w:t>
            </w:r>
            <w:r>
              <w:rPr>
                <w:rFonts w:ascii="Liberation Serif Regular" w:hAnsi="Liberation Serif Regular" w:eastAsia="Liberation Serif Regular" w:cs="Liberation Serif Regular"/>
                <w:b w:val="0"/>
                <w:i w:val="0"/>
                <w:strike w:val="0"/>
                <w:color w:val="000000"/>
                <w:spacing w:val="-3"/>
                <w:sz w:val="28"/>
                <w:u w:val="none"/>
                <w:shd w:val="clear" w:color="auto" w:fill="auto"/>
              </w:rPr>
              <w:t xml:space="preserve"> </w:t>
            </w:r>
            <w:r>
              <w:rPr>
                <w:rFonts w:ascii="Liberation Serif Regular" w:hAnsi="Liberation Serif Regular" w:eastAsia="Liberation Serif Regular" w:cs="Liberation Serif Regular"/>
                <w:b w:val="0"/>
                <w:i w:val="0"/>
                <w:strike w:val="0"/>
                <w:color w:val="000000"/>
                <w:spacing w:val="0"/>
                <w:sz w:val="28"/>
                <w:u w:val="none"/>
                <w:shd w:val="clear" w:color="auto" w:fill="auto"/>
              </w:rPr>
              <w:t>river</w:t>
            </w:r>
            <w:r>
              <w:rPr>
                <w:rFonts w:ascii="Liberation Serif Regular" w:hAnsi="Liberation Serif Regular" w:eastAsia="Liberation Serif Regular" w:cs="Liberation Serif Regular"/>
                <w:b w:val="0"/>
                <w:i w:val="0"/>
                <w:strike w:val="0"/>
                <w:color w:val="000000"/>
                <w:spacing w:val="-1"/>
                <w:sz w:val="28"/>
                <w:u w:val="none"/>
                <w:shd w:val="clear" w:color="auto" w:fill="auto"/>
              </w:rPr>
              <w:t xml:space="preserve"> </w:t>
            </w:r>
            <w:r>
              <w:rPr>
                <w:rFonts w:ascii="Liberation Serif Regular" w:hAnsi="Liberation Serif Regular" w:eastAsia="Liberation Serif Regular" w:cs="Liberation Serif Regular"/>
                <w:b w:val="0"/>
                <w:i w:val="0"/>
                <w:strike w:val="0"/>
                <w:color w:val="000000"/>
                <w:spacing w:val="0"/>
                <w:sz w:val="28"/>
                <w:u w:val="none"/>
                <w:shd w:val="clear" w:color="auto" w:fill="auto"/>
              </w:rPr>
              <w:t>sides.</w:t>
            </w:r>
          </w:p>
        </w:tc>
        <w:tc>
          <w:tcPr>
            <w:tcW w:w="278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left="115"/>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ESP32Wifi module</w:t>
            </w:r>
          </w:p>
          <w:p>
            <w:pPr>
              <w:bidi w:val="0"/>
              <w:spacing w:line="360" w:lineRule="auto"/>
              <w:ind w:left="115"/>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Raspberry Pie.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003" w:hRule="atLeast"/>
        </w:trPr>
        <w:tc>
          <w:tcPr>
            <w:tcW w:w="81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right="119"/>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2.</w:t>
            </w:r>
          </w:p>
        </w:tc>
        <w:tc>
          <w:tcPr>
            <w:tcW w:w="26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left="112"/>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Database for Storage</w:t>
            </w:r>
          </w:p>
        </w:tc>
        <w:tc>
          <w:tcPr>
            <w:tcW w:w="294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left="0" w:firstLine="0"/>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The data/info need to be stored for accessing it in future</w:t>
            </w:r>
          </w:p>
        </w:tc>
        <w:tc>
          <w:tcPr>
            <w:tcW w:w="278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left="115"/>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MySQL-Oracle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612" w:hRule="atLeast"/>
        </w:trPr>
        <w:tc>
          <w:tcPr>
            <w:tcW w:w="81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right="119"/>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3.</w:t>
            </w:r>
          </w:p>
        </w:tc>
        <w:tc>
          <w:tcPr>
            <w:tcW w:w="26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left="112"/>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File Storage</w:t>
            </w:r>
          </w:p>
          <w:p>
            <w:pPr>
              <w:bidi w:val="0"/>
              <w:spacing w:line="360" w:lineRule="auto"/>
              <w:ind w:left="112"/>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 xml:space="preserve"> </w:t>
            </w:r>
          </w:p>
          <w:p>
            <w:pPr>
              <w:bidi w:val="0"/>
              <w:spacing w:line="360" w:lineRule="auto"/>
              <w:ind w:left="112"/>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 xml:space="preserve"> </w:t>
            </w:r>
          </w:p>
        </w:tc>
        <w:tc>
          <w:tcPr>
            <w:tcW w:w="294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left="0"/>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File storage requirements</w:t>
            </w:r>
          </w:p>
          <w:p>
            <w:pPr>
              <w:bidi w:val="0"/>
              <w:spacing w:line="360" w:lineRule="auto"/>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 xml:space="preserve"> </w:t>
            </w:r>
          </w:p>
        </w:tc>
        <w:tc>
          <w:tcPr>
            <w:tcW w:w="278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left="112"/>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IBM Block Storage or Other Storage Service or Local Filesystem</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14" w:hRule="atLeast"/>
        </w:trPr>
        <w:tc>
          <w:tcPr>
            <w:tcW w:w="81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right="119"/>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4.</w:t>
            </w:r>
          </w:p>
        </w:tc>
        <w:tc>
          <w:tcPr>
            <w:tcW w:w="26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left="112"/>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Cloud</w:t>
            </w:r>
            <w:r>
              <w:rPr>
                <w:rFonts w:ascii="Liberation Serif Regular" w:hAnsi="Liberation Serif Regular" w:eastAsia="Liberation Serif Regular" w:cs="Liberation Serif Regular"/>
                <w:b w:val="0"/>
                <w:i w:val="0"/>
                <w:strike w:val="0"/>
                <w:color w:val="000000"/>
                <w:spacing w:val="-2"/>
                <w:sz w:val="28"/>
                <w:u w:val="none"/>
                <w:shd w:val="clear" w:color="auto" w:fill="auto"/>
              </w:rPr>
              <w:t xml:space="preserve"> </w:t>
            </w:r>
            <w:r>
              <w:rPr>
                <w:rFonts w:ascii="Liberation Serif Regular" w:hAnsi="Liberation Serif Regular" w:eastAsia="Liberation Serif Regular" w:cs="Liberation Serif Regular"/>
                <w:b w:val="0"/>
                <w:i w:val="0"/>
                <w:strike w:val="0"/>
                <w:color w:val="000000"/>
                <w:spacing w:val="0"/>
                <w:sz w:val="28"/>
                <w:u w:val="none"/>
                <w:shd w:val="clear" w:color="auto" w:fill="auto"/>
              </w:rPr>
              <w:t>Database</w:t>
            </w:r>
          </w:p>
        </w:tc>
        <w:tc>
          <w:tcPr>
            <w:tcW w:w="294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Database</w:t>
            </w:r>
            <w:r>
              <w:rPr>
                <w:rFonts w:ascii="Liberation Serif Regular" w:hAnsi="Liberation Serif Regular" w:eastAsia="Liberation Serif Regular" w:cs="Liberation Serif Regular"/>
                <w:b w:val="0"/>
                <w:i w:val="0"/>
                <w:strike w:val="0"/>
                <w:color w:val="000000"/>
                <w:spacing w:val="-1"/>
                <w:sz w:val="28"/>
                <w:u w:val="none"/>
                <w:shd w:val="clear" w:color="auto" w:fill="auto"/>
              </w:rPr>
              <w:t xml:space="preserve"> </w:t>
            </w:r>
            <w:r>
              <w:rPr>
                <w:rFonts w:ascii="Liberation Serif Regular" w:hAnsi="Liberation Serif Regular" w:eastAsia="Liberation Serif Regular" w:cs="Liberation Serif Regular"/>
                <w:b w:val="0"/>
                <w:i w:val="0"/>
                <w:strike w:val="0"/>
                <w:color w:val="000000"/>
                <w:spacing w:val="0"/>
                <w:sz w:val="28"/>
                <w:u w:val="none"/>
                <w:shd w:val="clear" w:color="auto" w:fill="auto"/>
              </w:rPr>
              <w:t>Service</w:t>
            </w:r>
            <w:r>
              <w:rPr>
                <w:rFonts w:ascii="Liberation Serif Regular" w:hAnsi="Liberation Serif Regular" w:eastAsia="Liberation Serif Regular" w:cs="Liberation Serif Regular"/>
                <w:b w:val="0"/>
                <w:i w:val="0"/>
                <w:strike w:val="0"/>
                <w:color w:val="000000"/>
                <w:spacing w:val="-4"/>
                <w:sz w:val="28"/>
                <w:u w:val="none"/>
                <w:shd w:val="clear" w:color="auto" w:fill="auto"/>
              </w:rPr>
              <w:t xml:space="preserve"> </w:t>
            </w:r>
            <w:r>
              <w:rPr>
                <w:rFonts w:ascii="Liberation Serif Regular" w:hAnsi="Liberation Serif Regular" w:eastAsia="Liberation Serif Regular" w:cs="Liberation Serif Regular"/>
                <w:b w:val="0"/>
                <w:i w:val="0"/>
                <w:strike w:val="0"/>
                <w:color w:val="000000"/>
                <w:spacing w:val="0"/>
                <w:sz w:val="28"/>
                <w:u w:val="none"/>
                <w:shd w:val="clear" w:color="auto" w:fill="auto"/>
              </w:rPr>
              <w:t>on Cloud</w:t>
            </w:r>
          </w:p>
        </w:tc>
        <w:tc>
          <w:tcPr>
            <w:tcW w:w="278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left="115"/>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IBM cloud</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492" w:hRule="atLeast"/>
        </w:trPr>
        <w:tc>
          <w:tcPr>
            <w:tcW w:w="81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right="119"/>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5.</w:t>
            </w:r>
          </w:p>
        </w:tc>
        <w:tc>
          <w:tcPr>
            <w:tcW w:w="26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left="112"/>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Data Storage</w:t>
            </w:r>
          </w:p>
        </w:tc>
        <w:tc>
          <w:tcPr>
            <w:tcW w:w="294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File</w:t>
            </w:r>
            <w:r>
              <w:rPr>
                <w:rFonts w:ascii="Liberation Serif Regular" w:hAnsi="Liberation Serif Regular" w:eastAsia="Liberation Serif Regular" w:cs="Liberation Serif Regular"/>
                <w:b w:val="0"/>
                <w:i w:val="0"/>
                <w:strike w:val="0"/>
                <w:color w:val="000000"/>
                <w:spacing w:val="-6"/>
                <w:sz w:val="28"/>
                <w:u w:val="none"/>
                <w:shd w:val="clear" w:color="auto" w:fill="auto"/>
              </w:rPr>
              <w:t xml:space="preserve"> </w:t>
            </w:r>
            <w:r>
              <w:rPr>
                <w:rFonts w:ascii="Liberation Serif Regular" w:hAnsi="Liberation Serif Regular" w:eastAsia="Liberation Serif Regular" w:cs="Liberation Serif Regular"/>
                <w:b w:val="0"/>
                <w:i w:val="0"/>
                <w:strike w:val="0"/>
                <w:color w:val="000000"/>
                <w:spacing w:val="0"/>
                <w:sz w:val="28"/>
                <w:u w:val="none"/>
                <w:shd w:val="clear" w:color="auto" w:fill="auto"/>
              </w:rPr>
              <w:t>storage</w:t>
            </w:r>
            <w:r>
              <w:rPr>
                <w:rFonts w:ascii="Liberation Serif Regular" w:hAnsi="Liberation Serif Regular" w:eastAsia="Liberation Serif Regular" w:cs="Liberation Serif Regular"/>
                <w:b w:val="0"/>
                <w:i w:val="0"/>
                <w:strike w:val="0"/>
                <w:color w:val="000000"/>
                <w:spacing w:val="-4"/>
                <w:sz w:val="28"/>
                <w:u w:val="none"/>
                <w:shd w:val="clear" w:color="auto" w:fill="auto"/>
              </w:rPr>
              <w:t xml:space="preserve"> </w:t>
            </w:r>
            <w:r>
              <w:rPr>
                <w:rFonts w:ascii="Liberation Serif Regular" w:hAnsi="Liberation Serif Regular" w:eastAsia="Liberation Serif Regular" w:cs="Liberation Serif Regular"/>
                <w:b w:val="0"/>
                <w:i w:val="0"/>
                <w:strike w:val="0"/>
                <w:color w:val="000000"/>
                <w:spacing w:val="0"/>
                <w:sz w:val="28"/>
                <w:u w:val="none"/>
                <w:shd w:val="clear" w:color="auto" w:fill="auto"/>
              </w:rPr>
              <w:t>requirements</w:t>
            </w:r>
          </w:p>
        </w:tc>
        <w:tc>
          <w:tcPr>
            <w:tcW w:w="278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60" w:lineRule="auto"/>
              <w:ind w:left="115"/>
              <w:jc w:val="both"/>
              <w:rPr>
                <w:color w:val="000000"/>
                <w:sz w:val="20"/>
              </w:rPr>
            </w:pPr>
            <w:r>
              <w:rPr>
                <w:rFonts w:ascii="Liberation Serif Regular" w:hAnsi="Liberation Serif Regular" w:eastAsia="Liberation Serif Regular" w:cs="Liberation Serif Regular"/>
                <w:b w:val="0"/>
                <w:i w:val="0"/>
                <w:strike w:val="0"/>
                <w:color w:val="000000"/>
                <w:spacing w:val="0"/>
                <w:sz w:val="28"/>
                <w:u w:val="none"/>
                <w:shd w:val="clear" w:color="auto" w:fill="auto"/>
              </w:rPr>
              <w:t>IBM Block</w:t>
            </w:r>
            <w:r>
              <w:rPr>
                <w:rFonts w:ascii="Liberation Serif Regular" w:hAnsi="Liberation Serif Regular" w:eastAsia="Liberation Serif Regular" w:cs="Liberation Serif Regular"/>
                <w:b w:val="0"/>
                <w:i w:val="0"/>
                <w:strike w:val="0"/>
                <w:color w:val="000000"/>
                <w:spacing w:val="-3"/>
                <w:sz w:val="28"/>
                <w:u w:val="none"/>
                <w:shd w:val="clear" w:color="auto" w:fill="auto"/>
              </w:rPr>
              <w:t xml:space="preserve"> </w:t>
            </w:r>
            <w:r>
              <w:rPr>
                <w:rFonts w:ascii="Liberation Serif Regular" w:hAnsi="Liberation Serif Regular" w:eastAsia="Liberation Serif Regular" w:cs="Liberation Serif Regular"/>
                <w:b w:val="0"/>
                <w:i w:val="0"/>
                <w:strike w:val="0"/>
                <w:color w:val="000000"/>
                <w:spacing w:val="0"/>
                <w:sz w:val="28"/>
                <w:u w:val="none"/>
                <w:shd w:val="clear" w:color="auto" w:fill="auto"/>
              </w:rPr>
              <w:t>Storage</w:t>
            </w:r>
          </w:p>
        </w:tc>
      </w:tr>
    </w:tbl>
    <w:p>
      <w:pPr>
        <w:bidi w:val="0"/>
        <w:rPr>
          <w:color w:val="000000"/>
          <w:sz w:val="28"/>
        </w:rPr>
      </w:pPr>
      <w:r>
        <w:rPr>
          <w:rFonts w:ascii="Arial MT Regular" w:hAnsi="Arial MT Regular" w:eastAsia="Arial MT Regular" w:cs="Arial MT Regular"/>
          <w:b w:val="0"/>
          <w:i w:val="0"/>
          <w:strike w:val="0"/>
          <w:color w:val="000000"/>
          <w:spacing w:val="0"/>
          <w:sz w:val="36"/>
          <w:u w:val="none"/>
          <w:shd w:val="clear" w:color="auto" w:fill="auto"/>
        </w:rPr>
        <w:t xml:space="preserve"> </w:t>
      </w:r>
    </w:p>
    <w:p>
      <w:pPr>
        <w:bidi w:val="0"/>
        <w:spacing w:before="262"/>
        <w:ind w:left="220"/>
        <w:rPr>
          <w:color w:val="000000"/>
          <w:sz w:val="22"/>
        </w:rPr>
      </w:pPr>
      <w:r>
        <w:rPr>
          <w:rFonts w:ascii="Arial MT Regular" w:hAnsi="Arial MT Regular" w:eastAsia="Arial MT Regular" w:cs="Arial MT Regular"/>
          <w:b w:val="0"/>
          <w:i w:val="0"/>
          <w:strike w:val="0"/>
          <w:color w:val="000000"/>
          <w:spacing w:val="0"/>
          <w:sz w:val="32"/>
          <w:u w:val="none"/>
          <w:shd w:val="clear" w:color="auto" w:fill="auto"/>
        </w:rPr>
        <w:t xml:space="preserve"> </w:t>
      </w:r>
    </w:p>
    <w:p>
      <w:pPr>
        <w:bidi w:val="0"/>
        <w:spacing w:before="262"/>
        <w:ind w:left="220"/>
        <w:rPr>
          <w:color w:val="000000"/>
          <w:sz w:val="22"/>
        </w:rPr>
      </w:pPr>
      <w:r>
        <w:rPr>
          <w:rFonts w:ascii="Arial MT Regular" w:hAnsi="Arial MT Regular" w:eastAsia="Arial MT Regular" w:cs="Arial MT Regular"/>
          <w:b w:val="0"/>
          <w:i w:val="0"/>
          <w:strike w:val="0"/>
          <w:color w:val="000000"/>
          <w:spacing w:val="0"/>
          <w:sz w:val="32"/>
          <w:u w:val="none"/>
          <w:shd w:val="clear" w:color="auto" w:fill="auto"/>
        </w:rPr>
        <w:t xml:space="preserve"> </w:t>
      </w:r>
    </w:p>
    <w:p>
      <w:pPr>
        <w:bidi w:val="0"/>
        <w:spacing w:before="262"/>
        <w:ind w:left="220"/>
        <w:rPr>
          <w:color w:val="000000"/>
          <w:sz w:val="22"/>
        </w:rPr>
      </w:pPr>
      <w:r>
        <w:rPr>
          <w:rFonts w:ascii="Arial MT Regular" w:hAnsi="Arial MT Regular" w:eastAsia="Arial MT Regular" w:cs="Arial MT Regular"/>
          <w:b w:val="0"/>
          <w:i w:val="0"/>
          <w:strike w:val="0"/>
          <w:color w:val="000000"/>
          <w:spacing w:val="0"/>
          <w:sz w:val="32"/>
          <w:u w:val="none"/>
          <w:shd w:val="clear" w:color="auto" w:fill="auto"/>
        </w:rPr>
        <w:t xml:space="preserve"> </w:t>
      </w:r>
    </w:p>
    <w:p>
      <w:pPr>
        <w:bidi w:val="0"/>
        <w:spacing w:before="262"/>
        <w:ind w:left="220"/>
        <w:rPr>
          <w:color w:val="000000"/>
          <w:sz w:val="22"/>
        </w:rPr>
      </w:pPr>
      <w:r>
        <w:rPr>
          <w:rFonts w:ascii="Arial MT Regular" w:hAnsi="Arial MT Regular" w:eastAsia="Arial MT Regular" w:cs="Arial MT Regular"/>
          <w:b w:val="0"/>
          <w:i w:val="0"/>
          <w:strike w:val="0"/>
          <w:color w:val="000000"/>
          <w:spacing w:val="0"/>
          <w:sz w:val="32"/>
          <w:u w:val="none"/>
          <w:shd w:val="clear" w:color="auto" w:fill="auto"/>
        </w:rPr>
        <w:t xml:space="preserve"> </w:t>
      </w:r>
    </w:p>
    <w:p>
      <w:pPr>
        <w:bidi w:val="0"/>
        <w:spacing w:before="262"/>
        <w:ind w:left="220"/>
        <w:rPr>
          <w:rFonts w:ascii="Arial MT Regular" w:hAnsi="Arial MT Regular" w:eastAsia="Arial MT Regular" w:cs="Arial MT Regular"/>
          <w:b w:val="0"/>
          <w:i w:val="0"/>
          <w:strike w:val="0"/>
          <w:color w:val="000000"/>
          <w:spacing w:val="0"/>
          <w:sz w:val="32"/>
          <w:u w:val="none"/>
          <w:shd w:val="clear" w:color="auto" w:fill="auto"/>
        </w:rPr>
      </w:pPr>
      <w:r>
        <w:rPr>
          <w:rFonts w:ascii="Arial MT Regular" w:hAnsi="Arial MT Regular" w:eastAsia="Arial MT Regular" w:cs="Arial MT Regular"/>
          <w:b w:val="0"/>
          <w:i w:val="0"/>
          <w:strike w:val="0"/>
          <w:color w:val="000000"/>
          <w:spacing w:val="0"/>
          <w:sz w:val="32"/>
          <w:u w:val="none"/>
          <w:shd w:val="clear" w:color="auto" w:fill="auto"/>
        </w:rPr>
        <w:t xml:space="preserve"> </w:t>
      </w:r>
    </w:p>
    <w:p>
      <w:pPr>
        <w:bidi w:val="0"/>
        <w:spacing w:before="262"/>
        <w:ind w:left="220"/>
        <w:rPr>
          <w:rFonts w:ascii="Arial MT Regular" w:hAnsi="Arial MT Regular" w:eastAsia="Arial MT Regular" w:cs="Arial MT Regular"/>
          <w:b w:val="0"/>
          <w:i w:val="0"/>
          <w:strike w:val="0"/>
          <w:color w:val="000000"/>
          <w:spacing w:val="0"/>
          <w:sz w:val="32"/>
          <w:u w:val="none"/>
          <w:shd w:val="clear" w:color="auto" w:fill="auto"/>
        </w:rPr>
      </w:pPr>
    </w:p>
    <w:p>
      <w:pPr>
        <w:bidi w:val="0"/>
        <w:spacing w:before="262"/>
        <w:ind w:left="220"/>
        <w:rPr>
          <w:rFonts w:ascii="Arial MT Regular" w:hAnsi="Arial MT Regular" w:eastAsia="Arial MT Regular" w:cs="Arial MT Regular"/>
          <w:b w:val="0"/>
          <w:i w:val="0"/>
          <w:strike w:val="0"/>
          <w:color w:val="000000"/>
          <w:spacing w:val="0"/>
          <w:sz w:val="32"/>
          <w:u w:val="none"/>
          <w:shd w:val="clear" w:color="auto" w:fill="auto"/>
        </w:rPr>
      </w:pPr>
    </w:p>
    <w:p>
      <w:pPr>
        <w:bidi w:val="0"/>
        <w:spacing w:before="262"/>
        <w:ind w:left="220"/>
        <w:rPr>
          <w:rFonts w:ascii="Arial MT Regular" w:hAnsi="Arial MT Regular" w:eastAsia="Arial MT Regular" w:cs="Arial MT Regular"/>
          <w:b w:val="0"/>
          <w:i w:val="0"/>
          <w:strike w:val="0"/>
          <w:color w:val="000000"/>
          <w:spacing w:val="0"/>
          <w:sz w:val="32"/>
          <w:u w:val="none"/>
          <w:shd w:val="clear" w:color="auto" w:fill="auto"/>
        </w:rPr>
      </w:pPr>
    </w:p>
    <w:p>
      <w:pPr>
        <w:bidi w:val="0"/>
        <w:spacing w:before="262"/>
        <w:ind w:left="220"/>
        <w:rPr>
          <w:rFonts w:ascii="Arial MT Regular" w:hAnsi="Arial MT Regular" w:eastAsia="Arial MT Regular" w:cs="Arial MT Regular"/>
          <w:b w:val="0"/>
          <w:i w:val="0"/>
          <w:strike w:val="0"/>
          <w:color w:val="000000"/>
          <w:spacing w:val="0"/>
          <w:sz w:val="32"/>
          <w:u w:val="none"/>
          <w:shd w:val="clear" w:color="auto" w:fill="auto"/>
        </w:rPr>
      </w:pPr>
    </w:p>
    <w:p>
      <w:pPr>
        <w:bidi w:val="0"/>
        <w:spacing w:before="262"/>
        <w:ind w:left="220"/>
        <w:rPr>
          <w:color w:val="000000"/>
          <w:sz w:val="22"/>
        </w:rPr>
      </w:pPr>
    </w:p>
    <w:p>
      <w:pPr>
        <w:bidi w:val="0"/>
        <w:spacing w:before="262"/>
        <w:ind w:left="0"/>
        <w:rPr>
          <w:color w:val="000000"/>
          <w:sz w:val="22"/>
        </w:rPr>
      </w:pPr>
    </w:p>
    <w:p>
      <w:pPr>
        <w:bidi w:val="0"/>
        <w:spacing w:before="262"/>
        <w:rPr>
          <w:color w:val="000000"/>
          <w:sz w:val="22"/>
        </w:rPr>
      </w:pPr>
      <w:r>
        <w:rPr>
          <w:rFonts w:ascii="Arial MT Regular" w:hAnsi="Arial MT Regular" w:eastAsia="Arial MT Regular" w:cs="Arial MT Regular"/>
          <w:b/>
          <w:i w:val="0"/>
          <w:strike w:val="0"/>
          <w:color w:val="000000"/>
          <w:spacing w:val="0"/>
          <w:sz w:val="32"/>
          <w:u w:val="none"/>
          <w:shd w:val="clear" w:color="auto" w:fill="auto"/>
        </w:rPr>
        <w:t>Application</w:t>
      </w:r>
      <w:r>
        <w:rPr>
          <w:rFonts w:ascii="Arial MT Regular" w:hAnsi="Arial MT Regular" w:eastAsia="Arial MT Regular" w:cs="Arial MT Regular"/>
          <w:b/>
          <w:i w:val="0"/>
          <w:strike w:val="0"/>
          <w:color w:val="000000"/>
          <w:spacing w:val="-5"/>
          <w:sz w:val="32"/>
          <w:u w:val="none"/>
          <w:shd w:val="clear" w:color="auto" w:fill="auto"/>
        </w:rPr>
        <w:t xml:space="preserve"> </w:t>
      </w:r>
      <w:r>
        <w:rPr>
          <w:rFonts w:ascii="Arial MT Regular" w:hAnsi="Arial MT Regular" w:eastAsia="Arial MT Regular" w:cs="Arial MT Regular"/>
          <w:b/>
          <w:i w:val="0"/>
          <w:strike w:val="0"/>
          <w:color w:val="000000"/>
          <w:spacing w:val="0"/>
          <w:sz w:val="32"/>
          <w:u w:val="none"/>
          <w:shd w:val="clear" w:color="auto" w:fill="auto"/>
        </w:rPr>
        <w:t>Characteristics:</w:t>
      </w:r>
    </w:p>
    <w:p>
      <w:pPr>
        <w:bidi w:val="0"/>
        <w:rPr>
          <w:color w:val="000000"/>
          <w:sz w:val="28"/>
        </w:rPr>
      </w:pPr>
      <w:r>
        <w:rPr>
          <w:rFonts w:ascii="Arial MT Regular" w:hAnsi="Arial MT Regular" w:eastAsia="Arial MT Regular" w:cs="Arial MT Regular"/>
          <w:b w:val="0"/>
          <w:i w:val="0"/>
          <w:strike w:val="0"/>
          <w:color w:val="000000"/>
          <w:spacing w:val="0"/>
          <w:sz w:val="20"/>
          <w:u w:val="none"/>
          <w:shd w:val="clear" w:color="auto" w:fill="auto"/>
        </w:rPr>
        <w:t xml:space="preserve"> </w:t>
      </w:r>
    </w:p>
    <w:p>
      <w:r>
        <w:t xml:space="preserve"> </w:t>
      </w:r>
    </w:p>
    <w:tbl>
      <w:tblPr>
        <w:tblStyle w:val="30"/>
        <w:tblW w:w="8347" w:type="dxa"/>
        <w:tblInd w:w="156"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108" w:type="dxa"/>
          <w:bottom w:w="0" w:type="dxa"/>
          <w:right w:w="108" w:type="dxa"/>
        </w:tblCellMar>
      </w:tblPr>
      <w:tblGrid>
        <w:gridCol w:w="936"/>
        <w:gridCol w:w="2240"/>
        <w:gridCol w:w="2750"/>
        <w:gridCol w:w="2420"/>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40" w:hRule="atLeast"/>
        </w:trPr>
        <w:tc>
          <w:tcPr>
            <w:tcW w:w="936"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right="122"/>
              <w:jc w:val="right"/>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S.No</w:t>
            </w:r>
          </w:p>
        </w:tc>
        <w:tc>
          <w:tcPr>
            <w:tcW w:w="224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2"/>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Characteristics</w:t>
            </w:r>
          </w:p>
        </w:tc>
        <w:tc>
          <w:tcPr>
            <w:tcW w:w="275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2"/>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Description</w:t>
            </w:r>
          </w:p>
        </w:tc>
        <w:tc>
          <w:tcPr>
            <w:tcW w:w="242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Technology</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517" w:hRule="atLeast"/>
        </w:trPr>
        <w:tc>
          <w:tcPr>
            <w:tcW w:w="936"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right="152"/>
              <w:jc w:val="right"/>
            </w:pPr>
            <w:r>
              <w:rPr>
                <w:rFonts w:ascii="Arial MT Regular" w:hAnsi="Arial MT Regular" w:eastAsia="Arial MT Regular" w:cs="Arial MT Regular"/>
                <w:b w:val="0"/>
                <w:i w:val="0"/>
                <w:strike w:val="0"/>
                <w:color w:val="000000"/>
                <w:spacing w:val="0"/>
                <w:sz w:val="28"/>
                <w:u w:val="none"/>
                <w:shd w:val="clear" w:color="auto" w:fill="auto"/>
              </w:rPr>
              <w:t>1.</w:t>
            </w:r>
          </w:p>
        </w:tc>
        <w:tc>
          <w:tcPr>
            <w:tcW w:w="224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12"/>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PH</w:t>
            </w:r>
            <w:r>
              <w:rPr>
                <w:rFonts w:ascii="Arial MT Regular" w:hAnsi="Arial MT Regular" w:eastAsia="Arial MT Regular" w:cs="Arial MT Regular"/>
                <w:b w:val="0"/>
                <w:i w:val="0"/>
                <w:strike w:val="0"/>
                <w:color w:val="000000"/>
                <w:spacing w:val="-1"/>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level</w:t>
            </w:r>
            <w:r>
              <w:rPr>
                <w:rFonts w:ascii="Arial MT Regular" w:hAnsi="Arial MT Regular" w:eastAsia="Arial MT Regular" w:cs="Arial MT Regular"/>
                <w:b w:val="0"/>
                <w:i w:val="0"/>
                <w:strike w:val="0"/>
                <w:color w:val="000000"/>
                <w:spacing w:val="-1"/>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Monitoring</w:t>
            </w:r>
          </w:p>
        </w:tc>
        <w:tc>
          <w:tcPr>
            <w:tcW w:w="275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12" w:right="80"/>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The PH level of river</w:t>
            </w:r>
            <w:r>
              <w:rPr>
                <w:rFonts w:ascii="Arial MT Regular" w:hAnsi="Arial MT Regular" w:eastAsia="Arial MT Regular" w:cs="Arial MT Regular"/>
                <w:b w:val="0"/>
                <w:i w:val="0"/>
                <w:strike w:val="0"/>
                <w:color w:val="000000"/>
                <w:spacing w:val="1"/>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water</w:t>
            </w:r>
            <w:r>
              <w:rPr>
                <w:rFonts w:ascii="Arial MT Regular" w:hAnsi="Arial MT Regular" w:eastAsia="Arial MT Regular" w:cs="Arial MT Regular"/>
                <w:b w:val="0"/>
                <w:i w:val="0"/>
                <w:strike w:val="0"/>
                <w:color w:val="000000"/>
                <w:spacing w:val="-7"/>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can</w:t>
            </w:r>
            <w:r>
              <w:rPr>
                <w:rFonts w:ascii="Arial MT Regular" w:hAnsi="Arial MT Regular" w:eastAsia="Arial MT Regular" w:cs="Arial MT Regular"/>
                <w:b w:val="0"/>
                <w:i w:val="0"/>
                <w:strike w:val="0"/>
                <w:color w:val="000000"/>
                <w:spacing w:val="-8"/>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be</w:t>
            </w:r>
            <w:r>
              <w:rPr>
                <w:rFonts w:ascii="Arial MT Regular" w:hAnsi="Arial MT Regular" w:eastAsia="Arial MT Regular" w:cs="Arial MT Regular"/>
                <w:b w:val="0"/>
                <w:i w:val="0"/>
                <w:strike w:val="0"/>
                <w:color w:val="000000"/>
                <w:spacing w:val="-7"/>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monitored</w:t>
            </w:r>
            <w:r>
              <w:rPr>
                <w:rFonts w:ascii="Arial MT Regular" w:hAnsi="Arial MT Regular" w:eastAsia="Arial MT Regular" w:cs="Arial MT Regular"/>
                <w:b w:val="0"/>
                <w:i w:val="0"/>
                <w:strike w:val="0"/>
                <w:color w:val="000000"/>
                <w:spacing w:val="-71"/>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via</w:t>
            </w:r>
            <w:r>
              <w:rPr>
                <w:rFonts w:ascii="Arial MT Regular" w:hAnsi="Arial MT Regular" w:eastAsia="Arial MT Regular" w:cs="Arial MT Regular"/>
                <w:b w:val="0"/>
                <w:i w:val="0"/>
                <w:strike w:val="0"/>
                <w:color w:val="000000"/>
                <w:spacing w:val="-3"/>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placing</w:t>
            </w:r>
            <w:r>
              <w:rPr>
                <w:rFonts w:ascii="Arial MT Regular" w:hAnsi="Arial MT Regular" w:eastAsia="Arial MT Regular" w:cs="Arial MT Regular"/>
                <w:b w:val="0"/>
                <w:i w:val="0"/>
                <w:strike w:val="0"/>
                <w:color w:val="000000"/>
                <w:spacing w:val="-3"/>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sensors</w:t>
            </w:r>
            <w:r>
              <w:rPr>
                <w:rFonts w:ascii="Arial MT Regular" w:hAnsi="Arial MT Regular" w:eastAsia="Arial MT Regular" w:cs="Arial MT Regular"/>
                <w:b w:val="0"/>
                <w:i w:val="0"/>
                <w:strike w:val="0"/>
                <w:color w:val="000000"/>
                <w:spacing w:val="-1"/>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in</w:t>
            </w:r>
          </w:p>
          <w:p>
            <w:pPr>
              <w:bidi w:val="0"/>
              <w:spacing w:line="240" w:lineRule="auto"/>
              <w:ind w:left="112"/>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rivers.</w:t>
            </w:r>
          </w:p>
        </w:tc>
        <w:tc>
          <w:tcPr>
            <w:tcW w:w="242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PH-sensor</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517" w:hRule="atLeast"/>
        </w:trPr>
        <w:tc>
          <w:tcPr>
            <w:tcW w:w="936"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right="152"/>
              <w:jc w:val="right"/>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2.</w:t>
            </w:r>
          </w:p>
        </w:tc>
        <w:tc>
          <w:tcPr>
            <w:tcW w:w="224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12"/>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Air Quality</w:t>
            </w:r>
            <w:r>
              <w:rPr>
                <w:rFonts w:ascii="Arial MT Regular" w:hAnsi="Arial MT Regular" w:eastAsia="Arial MT Regular" w:cs="Arial MT Regular"/>
                <w:b w:val="0"/>
                <w:i w:val="0"/>
                <w:strike w:val="0"/>
                <w:color w:val="000000"/>
                <w:spacing w:val="-4"/>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Monitoring</w:t>
            </w:r>
          </w:p>
        </w:tc>
        <w:tc>
          <w:tcPr>
            <w:tcW w:w="275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12" w:right="96"/>
              <w:rPr>
                <w:color w:val="000000"/>
                <w:sz w:val="20"/>
              </w:rPr>
            </w:pPr>
            <w:r>
              <w:rPr>
                <w:rFonts w:ascii="Arial MT Regular" w:hAnsi="Arial MT Regular" w:eastAsia="Arial MT Regular" w:cs="Arial MT Regular"/>
                <w:b w:val="0"/>
                <w:i w:val="0"/>
                <w:strike w:val="0"/>
                <w:color w:val="000000"/>
                <w:spacing w:val="-1"/>
                <w:sz w:val="28"/>
                <w:u w:val="none"/>
                <w:shd w:val="clear" w:color="auto" w:fill="auto"/>
              </w:rPr>
              <w:t>The</w:t>
            </w:r>
            <w:r>
              <w:rPr>
                <w:rFonts w:ascii="Arial MT Regular" w:hAnsi="Arial MT Regular" w:eastAsia="Arial MT Regular" w:cs="Arial MT Regular"/>
                <w:b w:val="0"/>
                <w:i w:val="0"/>
                <w:strike w:val="0"/>
                <w:color w:val="000000"/>
                <w:spacing w:val="-42"/>
                <w:sz w:val="28"/>
                <w:u w:val="none"/>
                <w:shd w:val="clear" w:color="auto" w:fill="auto"/>
              </w:rPr>
              <w:t xml:space="preserve"> </w:t>
            </w:r>
            <w:r>
              <w:rPr>
                <w:rFonts w:ascii="Arial MT Regular" w:hAnsi="Arial MT Regular" w:eastAsia="Arial MT Regular" w:cs="Arial MT Regular"/>
                <w:b w:val="0"/>
                <w:i w:val="0"/>
                <w:strike w:val="0"/>
                <w:color w:val="000000"/>
                <w:spacing w:val="-1"/>
                <w:sz w:val="28"/>
                <w:u w:val="none"/>
                <w:shd w:val="clear" w:color="auto" w:fill="auto"/>
              </w:rPr>
              <w:t>clarity</w:t>
            </w:r>
            <w:r>
              <w:rPr>
                <w:rFonts w:ascii="Arial MT Regular" w:hAnsi="Arial MT Regular" w:eastAsia="Arial MT Regular" w:cs="Arial MT Regular"/>
                <w:b w:val="0"/>
                <w:i w:val="0"/>
                <w:strike w:val="0"/>
                <w:color w:val="000000"/>
                <w:spacing w:val="-38"/>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and</w:t>
            </w:r>
            <w:r>
              <w:rPr>
                <w:rFonts w:ascii="Arial MT Regular" w:hAnsi="Arial MT Regular" w:eastAsia="Arial MT Regular" w:cs="Arial MT Regular"/>
                <w:b w:val="0"/>
                <w:i w:val="0"/>
                <w:strike w:val="0"/>
                <w:color w:val="000000"/>
                <w:spacing w:val="-39"/>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purity</w:t>
            </w:r>
            <w:r>
              <w:rPr>
                <w:rFonts w:ascii="Arial MT Regular" w:hAnsi="Arial MT Regular" w:eastAsia="Arial MT Regular" w:cs="Arial MT Regular"/>
                <w:b w:val="0"/>
                <w:i w:val="0"/>
                <w:strike w:val="0"/>
                <w:color w:val="000000"/>
                <w:spacing w:val="-41"/>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of</w:t>
            </w:r>
            <w:r>
              <w:rPr>
                <w:rFonts w:ascii="Arial MT Regular" w:hAnsi="Arial MT Regular" w:eastAsia="Arial MT Regular" w:cs="Arial MT Regular"/>
                <w:b w:val="0"/>
                <w:i w:val="0"/>
                <w:strike w:val="0"/>
                <w:color w:val="000000"/>
                <w:spacing w:val="-74"/>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river</w:t>
            </w:r>
            <w:r>
              <w:rPr>
                <w:rFonts w:ascii="Arial MT Regular" w:hAnsi="Arial MT Regular" w:eastAsia="Arial MT Regular" w:cs="Arial MT Regular"/>
                <w:b w:val="0"/>
                <w:i w:val="0"/>
                <w:strike w:val="0"/>
                <w:color w:val="000000"/>
                <w:spacing w:val="-14"/>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water</w:t>
            </w:r>
            <w:r>
              <w:rPr>
                <w:rFonts w:ascii="Arial MT Regular" w:hAnsi="Arial MT Regular" w:eastAsia="Arial MT Regular" w:cs="Arial MT Regular"/>
                <w:b w:val="0"/>
                <w:i w:val="0"/>
                <w:strike w:val="0"/>
                <w:color w:val="000000"/>
                <w:spacing w:val="-13"/>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can</w:t>
            </w:r>
            <w:r>
              <w:rPr>
                <w:rFonts w:ascii="Arial MT Regular" w:hAnsi="Arial MT Regular" w:eastAsia="Arial MT Regular" w:cs="Arial MT Regular"/>
                <w:b w:val="0"/>
                <w:i w:val="0"/>
                <w:strike w:val="0"/>
                <w:color w:val="000000"/>
                <w:spacing w:val="-15"/>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be</w:t>
            </w:r>
          </w:p>
          <w:p>
            <w:pPr>
              <w:bidi w:val="0"/>
              <w:spacing w:line="240" w:lineRule="auto"/>
              <w:ind w:left="112"/>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monitored</w:t>
            </w:r>
          </w:p>
        </w:tc>
        <w:tc>
          <w:tcPr>
            <w:tcW w:w="242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13"/>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Surface Mount Sensor</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516" w:hRule="atLeast"/>
        </w:trPr>
        <w:tc>
          <w:tcPr>
            <w:tcW w:w="93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right="152"/>
              <w:jc w:val="right"/>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3.</w:t>
            </w:r>
          </w:p>
        </w:tc>
        <w:tc>
          <w:tcPr>
            <w:tcW w:w="224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12"/>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Temperature</w:t>
            </w:r>
            <w:r>
              <w:rPr>
                <w:rFonts w:ascii="Arial MT Regular" w:hAnsi="Arial MT Regular" w:eastAsia="Arial MT Regular" w:cs="Arial MT Regular"/>
                <w:b w:val="0"/>
                <w:i w:val="0"/>
                <w:strike w:val="0"/>
                <w:color w:val="000000"/>
                <w:spacing w:val="1"/>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Monitoring</w:t>
            </w:r>
          </w:p>
        </w:tc>
        <w:tc>
          <w:tcPr>
            <w:tcW w:w="275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12" w:right="80"/>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The</w:t>
            </w:r>
            <w:r>
              <w:rPr>
                <w:rFonts w:ascii="Arial MT Regular" w:hAnsi="Arial MT Regular" w:eastAsia="Arial MT Regular" w:cs="Arial MT Regular"/>
                <w:b w:val="0"/>
                <w:i w:val="0"/>
                <w:strike w:val="0"/>
                <w:color w:val="000000"/>
                <w:spacing w:val="7"/>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temperature of</w:t>
            </w:r>
            <w:r>
              <w:rPr>
                <w:rFonts w:ascii="Arial MT Regular" w:hAnsi="Arial MT Regular" w:eastAsia="Arial MT Regular" w:cs="Arial MT Regular"/>
                <w:b w:val="0"/>
                <w:i w:val="0"/>
                <w:strike w:val="0"/>
                <w:color w:val="000000"/>
                <w:spacing w:val="-75"/>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river</w:t>
            </w:r>
            <w:r>
              <w:rPr>
                <w:rFonts w:ascii="Arial MT Regular" w:hAnsi="Arial MT Regular" w:eastAsia="Arial MT Regular" w:cs="Arial MT Regular"/>
                <w:b w:val="0"/>
                <w:i w:val="0"/>
                <w:strike w:val="0"/>
                <w:color w:val="000000"/>
                <w:spacing w:val="-2"/>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water</w:t>
            </w:r>
            <w:r>
              <w:rPr>
                <w:rFonts w:ascii="Arial MT Regular" w:hAnsi="Arial MT Regular" w:eastAsia="Arial MT Regular" w:cs="Arial MT Regular"/>
                <w:b w:val="0"/>
                <w:i w:val="0"/>
                <w:strike w:val="0"/>
                <w:color w:val="000000"/>
                <w:spacing w:val="-1"/>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can</w:t>
            </w:r>
            <w:r>
              <w:rPr>
                <w:rFonts w:ascii="Arial MT Regular" w:hAnsi="Arial MT Regular" w:eastAsia="Arial MT Regular" w:cs="Arial MT Regular"/>
                <w:b w:val="0"/>
                <w:i w:val="0"/>
                <w:strike w:val="0"/>
                <w:color w:val="000000"/>
                <w:spacing w:val="-3"/>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be</w:t>
            </w:r>
          </w:p>
          <w:p>
            <w:pPr>
              <w:bidi w:val="0"/>
              <w:spacing w:line="240" w:lineRule="auto"/>
              <w:ind w:left="112"/>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monitored</w:t>
            </w:r>
          </w:p>
        </w:tc>
        <w:tc>
          <w:tcPr>
            <w:tcW w:w="24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13"/>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Temperature</w:t>
            </w:r>
            <w:r>
              <w:rPr>
                <w:rFonts w:ascii="Arial MT Regular" w:hAnsi="Arial MT Regular" w:eastAsia="Arial MT Regular" w:cs="Arial MT Regular"/>
                <w:b w:val="0"/>
                <w:i w:val="0"/>
                <w:strike w:val="0"/>
                <w:color w:val="000000"/>
                <w:spacing w:val="-5"/>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sensor</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2878" w:hRule="atLeast"/>
        </w:trPr>
        <w:tc>
          <w:tcPr>
            <w:tcW w:w="93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right="152"/>
              <w:jc w:val="right"/>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4.</w:t>
            </w:r>
          </w:p>
        </w:tc>
        <w:tc>
          <w:tcPr>
            <w:tcW w:w="224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12"/>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Water Treatment</w:t>
            </w:r>
          </w:p>
        </w:tc>
        <w:tc>
          <w:tcPr>
            <w:tcW w:w="275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12"/>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can be used as both a safety device in the water purification process as carbon dioxide, methane, and carbon monoxide are some of the key gases produced during the treatment process</w:t>
            </w:r>
          </w:p>
        </w:tc>
        <w:tc>
          <w:tcPr>
            <w:tcW w:w="24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13"/>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NDIR gas sensors</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3120" w:hRule="atLeast"/>
        </w:trPr>
        <w:tc>
          <w:tcPr>
            <w:tcW w:w="93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3" w:line="240" w:lineRule="auto"/>
              <w:ind w:right="152"/>
              <w:jc w:val="right"/>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4.</w:t>
            </w:r>
          </w:p>
        </w:tc>
        <w:tc>
          <w:tcPr>
            <w:tcW w:w="224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12"/>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Soil</w:t>
            </w:r>
            <w:r>
              <w:rPr>
                <w:rFonts w:ascii="Arial MT Regular" w:hAnsi="Arial MT Regular" w:eastAsia="Arial MT Regular" w:cs="Arial MT Regular"/>
                <w:b w:val="0"/>
                <w:i w:val="0"/>
                <w:strike w:val="0"/>
                <w:color w:val="000000"/>
                <w:spacing w:val="-1"/>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Condition Monitoring</w:t>
            </w:r>
          </w:p>
        </w:tc>
        <w:tc>
          <w:tcPr>
            <w:tcW w:w="275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3" w:line="240" w:lineRule="auto"/>
              <w:ind w:left="112"/>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Soil condition monitoring sensors allow farmers to collect data about rainfall, temperature, and other metrics over time to track trends and predict irrigation needs.</w:t>
            </w:r>
          </w:p>
        </w:tc>
        <w:tc>
          <w:tcPr>
            <w:tcW w:w="24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rPr>
                <w:color w:val="000000"/>
                <w:sz w:val="20"/>
              </w:rPr>
            </w:pPr>
            <w:r>
              <w:rPr>
                <w:rFonts w:ascii="Arial MT Regular" w:hAnsi="Arial MT Regular" w:eastAsia="Arial MT Regular" w:cs="Arial MT Regular"/>
                <w:b w:val="0"/>
                <w:i w:val="0"/>
                <w:strike w:val="0"/>
                <w:color w:val="000000"/>
                <w:spacing w:val="0"/>
                <w:sz w:val="28"/>
                <w:u w:val="none"/>
                <w:shd w:val="clear" w:color="auto" w:fill="auto"/>
              </w:rPr>
              <w:t>Acoustic</w:t>
            </w:r>
            <w:r>
              <w:rPr>
                <w:rFonts w:ascii="Arial MT Regular" w:hAnsi="Arial MT Regular" w:eastAsia="Arial MT Regular" w:cs="Arial MT Regular"/>
                <w:b w:val="0"/>
                <w:i w:val="0"/>
                <w:strike w:val="0"/>
                <w:color w:val="000000"/>
                <w:spacing w:val="-3"/>
                <w:sz w:val="28"/>
                <w:u w:val="none"/>
                <w:shd w:val="clear" w:color="auto" w:fill="auto"/>
              </w:rPr>
              <w:t xml:space="preserve"> </w:t>
            </w:r>
            <w:r>
              <w:rPr>
                <w:rFonts w:ascii="Arial MT Regular" w:hAnsi="Arial MT Regular" w:eastAsia="Arial MT Regular" w:cs="Arial MT Regular"/>
                <w:b w:val="0"/>
                <w:i w:val="0"/>
                <w:strike w:val="0"/>
                <w:color w:val="000000"/>
                <w:spacing w:val="0"/>
                <w:sz w:val="28"/>
                <w:u w:val="none"/>
                <w:shd w:val="clear" w:color="auto" w:fill="auto"/>
              </w:rPr>
              <w:t>sensor</w:t>
            </w:r>
          </w:p>
        </w:tc>
      </w:tr>
    </w:tbl>
    <w:p>
      <w:pPr>
        <w:tabs>
          <w:tab w:val="left" w:pos="4559"/>
        </w:tabs>
        <w:bidi w:val="0"/>
        <w:spacing w:before="220" w:after="240" w:line="240" w:lineRule="auto"/>
        <w:jc w:val="left"/>
        <w:rPr>
          <w:color w:val="000000"/>
          <w:sz w:val="20"/>
        </w:rPr>
      </w:pPr>
    </w:p>
    <w:p>
      <w:pPr>
        <w:tabs>
          <w:tab w:val="left" w:pos="4559"/>
        </w:tabs>
        <w:bidi w:val="0"/>
        <w:spacing w:before="220" w:after="240" w:line="240" w:lineRule="auto"/>
        <w:jc w:val="left"/>
        <w:rPr>
          <w:color w:val="000000"/>
          <w:sz w:val="20"/>
        </w:rPr>
      </w:pPr>
    </w:p>
    <w:p>
      <w:pPr>
        <w:tabs>
          <w:tab w:val="left" w:pos="4559"/>
        </w:tabs>
        <w:bidi w:val="0"/>
        <w:spacing w:before="220" w:after="240" w:line="240" w:lineRule="auto"/>
        <w:jc w:val="left"/>
        <w:rPr>
          <w:rFonts w:ascii="Liberation Serif Regular" w:hAnsi="Liberation Serif Regular" w:eastAsia="Liberation Serif Regular" w:cs="Liberation Serif Regular"/>
          <w:b w:val="0"/>
          <w:color w:val="000000"/>
          <w:spacing w:val="0"/>
          <w:sz w:val="24"/>
        </w:rPr>
      </w:pPr>
      <w:r>
        <w:rPr>
          <w:rFonts w:ascii="Liberation Serif Bold" w:hAnsi="Liberation Serif Bold" w:eastAsia="Liberation Serif Bold" w:cs="Liberation Serif Bold"/>
          <w:b/>
          <w:color w:val="000000"/>
          <w:sz w:val="28"/>
          <w:u w:val="single"/>
        </w:rPr>
        <w:t xml:space="preserve">5.3 </w:t>
      </w:r>
      <w:r>
        <w:rPr>
          <w:rFonts w:ascii="Liberation Serif Bold" w:hAnsi="Liberation Serif Bold" w:eastAsia="Liberation Serif Bold" w:cs="Liberation Serif Bold"/>
          <w:b/>
          <w:i w:val="0"/>
          <w:sz w:val="28"/>
          <w:u w:val="single"/>
        </w:rPr>
        <w:t>User Stories</w:t>
      </w:r>
      <w:bookmarkStart w:id="5" w:name="_Tocaaq2yot6oy60"/>
      <w:bookmarkEnd w:id="5"/>
    </w:p>
    <w:p>
      <w:pPr>
        <w:bidi w:val="0"/>
        <w:spacing w:before="182" w:line="240" w:lineRule="auto"/>
        <w:ind w:left="99"/>
        <w:rPr>
          <w:color w:val="000000"/>
          <w:sz w:val="24"/>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Use the below template to list all the user stories for the product.</w:t>
      </w:r>
    </w:p>
    <w:p>
      <w:pPr>
        <w:bidi w:val="0"/>
        <w:spacing w:before="240" w:line="240" w:lineRule="auto"/>
        <w:rPr>
          <w:color w:val="000000"/>
          <w:sz w:val="24"/>
        </w:rPr>
      </w:pPr>
    </w:p>
    <w:tbl>
      <w:tblPr>
        <w:tblStyle w:val="31"/>
        <w:tblW w:w="9660" w:type="dxa"/>
        <w:tblInd w:w="-465"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108" w:type="dxa"/>
          <w:bottom w:w="0" w:type="dxa"/>
          <w:right w:w="108" w:type="dxa"/>
        </w:tblCellMar>
      </w:tblPr>
      <w:tblGrid>
        <w:gridCol w:w="1896"/>
        <w:gridCol w:w="1103"/>
        <w:gridCol w:w="833"/>
        <w:gridCol w:w="2455"/>
        <w:gridCol w:w="1658"/>
        <w:gridCol w:w="730"/>
        <w:gridCol w:w="983"/>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715" w:hRule="atLeast"/>
        </w:trPr>
        <w:tc>
          <w:tcPr>
            <w:tcW w:w="1896"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Bold" w:hAnsi="Liberation Serif Bold" w:eastAsia="Liberation Serif Bold" w:cs="Liberation Serif Bold"/>
                <w:b/>
                <w:i w:val="0"/>
                <w:strike w:val="0"/>
                <w:color w:val="000000"/>
                <w:spacing w:val="0"/>
                <w:sz w:val="20"/>
                <w:u w:val="none"/>
                <w:shd w:val="clear" w:color="auto" w:fill="auto"/>
              </w:rPr>
              <w:t>User Type</w:t>
            </w:r>
          </w:p>
        </w:tc>
        <w:tc>
          <w:tcPr>
            <w:tcW w:w="1103" w:type="dxa"/>
            <w:tcBorders>
              <w:top w:val="single" w:color="000000" w:sz="6" w:space="0"/>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Bold" w:hAnsi="Liberation Serif Bold" w:eastAsia="Liberation Serif Bold" w:cs="Liberation Serif Bold"/>
                <w:b/>
                <w:i w:val="0"/>
                <w:strike w:val="0"/>
                <w:color w:val="000000"/>
                <w:spacing w:val="0"/>
                <w:sz w:val="20"/>
                <w:u w:val="none"/>
                <w:shd w:val="clear" w:color="auto" w:fill="auto"/>
              </w:rPr>
              <w:t>Functional</w:t>
            </w:r>
          </w:p>
          <w:p>
            <w:pPr>
              <w:bidi w:val="0"/>
              <w:spacing w:before="5" w:line="240" w:lineRule="auto"/>
              <w:ind w:right="7"/>
              <w:rPr>
                <w:rFonts w:ascii="Liberation Serif Regular" w:hAnsi="Liberation Serif Regular" w:eastAsia="Liberation Serif Regular" w:cs="Liberation Serif Regular"/>
                <w:color w:val="000000"/>
                <w:sz w:val="20"/>
              </w:rPr>
            </w:pPr>
            <w:r>
              <w:rPr>
                <w:rFonts w:ascii="Liberation Serif Bold" w:hAnsi="Liberation Serif Bold" w:eastAsia="Liberation Serif Bold" w:cs="Liberation Serif Bold"/>
                <w:b/>
                <w:i w:val="0"/>
                <w:strike w:val="0"/>
                <w:color w:val="000000"/>
                <w:spacing w:val="0"/>
                <w:sz w:val="20"/>
                <w:u w:val="none"/>
                <w:shd w:val="clear" w:color="auto" w:fill="auto"/>
              </w:rPr>
              <w:t>Requirement (Epic)</w:t>
            </w:r>
          </w:p>
        </w:tc>
        <w:tc>
          <w:tcPr>
            <w:tcW w:w="833" w:type="dxa"/>
            <w:tcBorders>
              <w:top w:val="single" w:color="000000" w:sz="6" w:space="0"/>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Bold" w:hAnsi="Liberation Serif Bold" w:eastAsia="Liberation Serif Bold" w:cs="Liberation Serif Bold"/>
                <w:b/>
                <w:i w:val="0"/>
                <w:strike w:val="0"/>
                <w:color w:val="000000"/>
                <w:spacing w:val="0"/>
                <w:sz w:val="20"/>
                <w:u w:val="none"/>
                <w:shd w:val="clear" w:color="auto" w:fill="auto"/>
              </w:rPr>
              <w:t>User Story Number</w:t>
            </w:r>
          </w:p>
        </w:tc>
        <w:tc>
          <w:tcPr>
            <w:tcW w:w="2455" w:type="dxa"/>
            <w:tcBorders>
              <w:top w:val="single" w:color="000000" w:sz="6" w:space="0"/>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Bold" w:hAnsi="Liberation Serif Bold" w:eastAsia="Liberation Serif Bold" w:cs="Liberation Serif Bold"/>
                <w:b/>
                <w:i w:val="0"/>
                <w:strike w:val="0"/>
                <w:color w:val="000000"/>
                <w:spacing w:val="0"/>
                <w:sz w:val="20"/>
                <w:u w:val="none"/>
                <w:shd w:val="clear" w:color="auto" w:fill="auto"/>
              </w:rPr>
              <w:t>User Story / Task</w:t>
            </w:r>
          </w:p>
        </w:tc>
        <w:tc>
          <w:tcPr>
            <w:tcW w:w="1658" w:type="dxa"/>
            <w:tcBorders>
              <w:top w:val="single" w:color="000000" w:sz="6" w:space="0"/>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Bold" w:hAnsi="Liberation Serif Bold" w:eastAsia="Liberation Serif Bold" w:cs="Liberation Serif Bold"/>
                <w:b/>
                <w:i w:val="0"/>
                <w:strike w:val="0"/>
                <w:color w:val="000000"/>
                <w:spacing w:val="0"/>
                <w:sz w:val="20"/>
                <w:u w:val="none"/>
                <w:shd w:val="clear" w:color="auto" w:fill="auto"/>
              </w:rPr>
              <w:t>Acceptance criteria</w:t>
            </w:r>
          </w:p>
        </w:tc>
        <w:tc>
          <w:tcPr>
            <w:tcW w:w="730" w:type="dxa"/>
            <w:tcBorders>
              <w:top w:val="single" w:color="000000" w:sz="6" w:space="0"/>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Bold" w:hAnsi="Liberation Serif Bold" w:eastAsia="Liberation Serif Bold" w:cs="Liberation Serif Bold"/>
                <w:b/>
                <w:i w:val="0"/>
                <w:strike w:val="0"/>
                <w:color w:val="000000"/>
                <w:spacing w:val="0"/>
                <w:sz w:val="20"/>
                <w:u w:val="none"/>
                <w:shd w:val="clear" w:color="auto" w:fill="auto"/>
              </w:rPr>
              <w:t>Priority</w:t>
            </w:r>
          </w:p>
        </w:tc>
        <w:tc>
          <w:tcPr>
            <w:tcW w:w="983" w:type="dxa"/>
            <w:tcBorders>
              <w:top w:val="single" w:color="000000" w:sz="6" w:space="0"/>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Bold" w:hAnsi="Liberation Serif Bold" w:eastAsia="Liberation Serif Bold" w:cs="Liberation Serif Bold"/>
                <w:b/>
                <w:i w:val="0"/>
                <w:strike w:val="0"/>
                <w:color w:val="000000"/>
                <w:spacing w:val="0"/>
                <w:sz w:val="20"/>
                <w:u w:val="none"/>
                <w:shd w:val="clear" w:color="auto" w:fill="auto"/>
              </w:rPr>
              <w:t>Release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260" w:hRule="atLeast"/>
        </w:trPr>
        <w:tc>
          <w:tcPr>
            <w:tcW w:w="189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Customer (Mobile user)</w:t>
            </w:r>
          </w:p>
        </w:tc>
        <w:tc>
          <w:tcPr>
            <w:tcW w:w="110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Registration</w:t>
            </w:r>
          </w:p>
        </w:tc>
        <w:tc>
          <w:tcPr>
            <w:tcW w:w="83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USN-1</w:t>
            </w:r>
          </w:p>
        </w:tc>
        <w:tc>
          <w:tcPr>
            <w:tcW w:w="2455"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before="1" w:line="240" w:lineRule="auto"/>
              <w:ind w:left="106" w:right="9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As a user, I can register for the application by entering my email, password, and confirming my password.</w:t>
            </w:r>
          </w:p>
        </w:tc>
        <w:tc>
          <w:tcPr>
            <w:tcW w:w="1658"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ight="283"/>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I can access my account /dashboard</w:t>
            </w:r>
          </w:p>
        </w:tc>
        <w:tc>
          <w:tcPr>
            <w:tcW w:w="730"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High</w:t>
            </w:r>
          </w:p>
        </w:tc>
        <w:tc>
          <w:tcPr>
            <w:tcW w:w="98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Sprint-1</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455" w:hRule="atLeast"/>
        </w:trPr>
        <w:tc>
          <w:tcPr>
            <w:tcW w:w="189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0"/>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 xml:space="preserve"> </w:t>
            </w:r>
          </w:p>
        </w:tc>
        <w:tc>
          <w:tcPr>
            <w:tcW w:w="110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 xml:space="preserve"> </w:t>
            </w:r>
          </w:p>
        </w:tc>
        <w:tc>
          <w:tcPr>
            <w:tcW w:w="83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USN-2</w:t>
            </w:r>
          </w:p>
        </w:tc>
        <w:tc>
          <w:tcPr>
            <w:tcW w:w="2455"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ight="531"/>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As a user, I will receive confirmation email once I have registered for the</w:t>
            </w:r>
          </w:p>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application</w:t>
            </w:r>
          </w:p>
        </w:tc>
        <w:tc>
          <w:tcPr>
            <w:tcW w:w="1658"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ight="305"/>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I can receive confirmation email &amp; click confirm</w:t>
            </w:r>
          </w:p>
        </w:tc>
        <w:tc>
          <w:tcPr>
            <w:tcW w:w="730"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High</w:t>
            </w:r>
          </w:p>
        </w:tc>
        <w:tc>
          <w:tcPr>
            <w:tcW w:w="98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Sprint-1</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152" w:hRule="atLeast"/>
        </w:trPr>
        <w:tc>
          <w:tcPr>
            <w:tcW w:w="189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 xml:space="preserve"> </w:t>
            </w:r>
          </w:p>
        </w:tc>
        <w:tc>
          <w:tcPr>
            <w:tcW w:w="110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 xml:space="preserve"> </w:t>
            </w:r>
          </w:p>
        </w:tc>
        <w:tc>
          <w:tcPr>
            <w:tcW w:w="83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USN-3</w:t>
            </w:r>
          </w:p>
        </w:tc>
        <w:tc>
          <w:tcPr>
            <w:tcW w:w="2455"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before="2" w:line="240" w:lineRule="auto"/>
              <w:ind w:left="106" w:right="354"/>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As a user, I can register for the application through Google</w:t>
            </w:r>
          </w:p>
        </w:tc>
        <w:tc>
          <w:tcPr>
            <w:tcW w:w="1658"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before="2" w:line="240" w:lineRule="auto"/>
              <w:ind w:left="106" w:right="0"/>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I can register &amp; access the dashboard with Google Login</w:t>
            </w:r>
          </w:p>
        </w:tc>
        <w:tc>
          <w:tcPr>
            <w:tcW w:w="730"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Low</w:t>
            </w:r>
          </w:p>
        </w:tc>
        <w:tc>
          <w:tcPr>
            <w:tcW w:w="98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Sprint-2</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920" w:hRule="atLeast"/>
        </w:trPr>
        <w:tc>
          <w:tcPr>
            <w:tcW w:w="189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 xml:space="preserve"> </w:t>
            </w:r>
          </w:p>
        </w:tc>
        <w:tc>
          <w:tcPr>
            <w:tcW w:w="110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 xml:space="preserve"> </w:t>
            </w:r>
          </w:p>
        </w:tc>
        <w:tc>
          <w:tcPr>
            <w:tcW w:w="83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USN-4</w:t>
            </w:r>
          </w:p>
        </w:tc>
        <w:tc>
          <w:tcPr>
            <w:tcW w:w="2455"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before="1" w:line="240" w:lineRule="auto"/>
              <w:ind w:left="106" w:right="9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As a user, I can register for the application through G mail</w:t>
            </w:r>
          </w:p>
        </w:tc>
        <w:tc>
          <w:tcPr>
            <w:tcW w:w="1658"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before="1" w:line="240" w:lineRule="auto"/>
              <w:ind w:left="106" w:right="462" w:firstLine="0"/>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I can access through Gmail</w:t>
            </w:r>
          </w:p>
        </w:tc>
        <w:tc>
          <w:tcPr>
            <w:tcW w:w="730"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Medium</w:t>
            </w:r>
          </w:p>
        </w:tc>
        <w:tc>
          <w:tcPr>
            <w:tcW w:w="98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Sprint-1</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900" w:hRule="atLeast"/>
        </w:trPr>
        <w:tc>
          <w:tcPr>
            <w:tcW w:w="189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 xml:space="preserve"> </w:t>
            </w:r>
          </w:p>
        </w:tc>
        <w:tc>
          <w:tcPr>
            <w:tcW w:w="110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Login</w:t>
            </w:r>
          </w:p>
        </w:tc>
        <w:tc>
          <w:tcPr>
            <w:tcW w:w="83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USN-5</w:t>
            </w:r>
          </w:p>
        </w:tc>
        <w:tc>
          <w:tcPr>
            <w:tcW w:w="2455"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ight="0"/>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As a user, I can log into the application by entering email &amp; password</w:t>
            </w:r>
          </w:p>
        </w:tc>
        <w:tc>
          <w:tcPr>
            <w:tcW w:w="1658"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ight="0"/>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Login Details are received to me.</w:t>
            </w:r>
          </w:p>
        </w:tc>
        <w:tc>
          <w:tcPr>
            <w:tcW w:w="730"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High</w:t>
            </w:r>
          </w:p>
        </w:tc>
        <w:tc>
          <w:tcPr>
            <w:tcW w:w="98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Sprint-1</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855" w:hRule="atLeast"/>
        </w:trPr>
        <w:tc>
          <w:tcPr>
            <w:tcW w:w="189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 xml:space="preserve"> </w:t>
            </w:r>
          </w:p>
        </w:tc>
        <w:tc>
          <w:tcPr>
            <w:tcW w:w="110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Interface</w:t>
            </w:r>
          </w:p>
        </w:tc>
        <w:tc>
          <w:tcPr>
            <w:tcW w:w="83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USN-6</w:t>
            </w:r>
          </w:p>
        </w:tc>
        <w:tc>
          <w:tcPr>
            <w:tcW w:w="2455"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ight="331"/>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As a user, I can log into the application by</w:t>
            </w:r>
          </w:p>
          <w:p>
            <w:pPr>
              <w:bidi w:val="0"/>
              <w:spacing w:before="2" w:line="240" w:lineRule="auto"/>
              <w:ind w:left="10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entering email &amp; password.</w:t>
            </w:r>
          </w:p>
        </w:tc>
        <w:tc>
          <w:tcPr>
            <w:tcW w:w="1658"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Easy Access application</w:t>
            </w:r>
          </w:p>
        </w:tc>
        <w:tc>
          <w:tcPr>
            <w:tcW w:w="730"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High</w:t>
            </w:r>
          </w:p>
        </w:tc>
        <w:tc>
          <w:tcPr>
            <w:tcW w:w="98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Sprint-1</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917" w:hRule="atLeast"/>
        </w:trPr>
        <w:tc>
          <w:tcPr>
            <w:tcW w:w="189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Customer (Web user)</w:t>
            </w:r>
          </w:p>
        </w:tc>
        <w:tc>
          <w:tcPr>
            <w:tcW w:w="110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Dashboard</w:t>
            </w:r>
          </w:p>
        </w:tc>
        <w:tc>
          <w:tcPr>
            <w:tcW w:w="83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WUSN-7</w:t>
            </w:r>
          </w:p>
        </w:tc>
        <w:tc>
          <w:tcPr>
            <w:tcW w:w="2455"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before="6" w:line="240" w:lineRule="auto"/>
              <w:ind w:left="106" w:right="109"/>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As a web User, I can get all information (data)(Temp etc..)</w:t>
            </w:r>
          </w:p>
        </w:tc>
        <w:tc>
          <w:tcPr>
            <w:tcW w:w="1658"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before="6" w:line="240" w:lineRule="auto"/>
              <w:ind w:left="106" w:right="0"/>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I can easily Understand how to use it.</w:t>
            </w:r>
          </w:p>
        </w:tc>
        <w:tc>
          <w:tcPr>
            <w:tcW w:w="730"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High</w:t>
            </w:r>
          </w:p>
        </w:tc>
        <w:tc>
          <w:tcPr>
            <w:tcW w:w="98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Sprint-1</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915" w:hRule="atLeast"/>
        </w:trPr>
        <w:tc>
          <w:tcPr>
            <w:tcW w:w="189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line="240" w:lineRule="auto"/>
              <w:ind w:left="106" w:right="923"/>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Customer Care Executive</w:t>
            </w:r>
          </w:p>
        </w:tc>
        <w:tc>
          <w:tcPr>
            <w:tcW w:w="110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View Perspective</w:t>
            </w:r>
          </w:p>
        </w:tc>
        <w:tc>
          <w:tcPr>
            <w:tcW w:w="83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CCE</w:t>
            </w:r>
          </w:p>
        </w:tc>
        <w:tc>
          <w:tcPr>
            <w:tcW w:w="2455"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before="4" w:line="240" w:lineRule="auto"/>
              <w:ind w:left="106" w:right="319"/>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As a Customer care, I can view the data in graph plots</w:t>
            </w:r>
          </w:p>
        </w:tc>
        <w:tc>
          <w:tcPr>
            <w:tcW w:w="1658"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before="4" w:line="240" w:lineRule="auto"/>
              <w:ind w:left="106" w:right="0"/>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Easy Understanding of Graphs</w:t>
            </w:r>
          </w:p>
        </w:tc>
        <w:tc>
          <w:tcPr>
            <w:tcW w:w="730"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High</w:t>
            </w:r>
          </w:p>
        </w:tc>
        <w:tc>
          <w:tcPr>
            <w:tcW w:w="98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Sprint-1</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110" w:hRule="atLeast"/>
        </w:trPr>
        <w:tc>
          <w:tcPr>
            <w:tcW w:w="1896"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Administrator</w:t>
            </w:r>
          </w:p>
        </w:tc>
        <w:tc>
          <w:tcPr>
            <w:tcW w:w="110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Risk factor</w:t>
            </w:r>
          </w:p>
        </w:tc>
        <w:tc>
          <w:tcPr>
            <w:tcW w:w="83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ADMIN-1</w:t>
            </w:r>
          </w:p>
        </w:tc>
        <w:tc>
          <w:tcPr>
            <w:tcW w:w="2455"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ight="208"/>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As a Admin, Update must be done at each step and take care of any errors</w:t>
            </w:r>
          </w:p>
        </w:tc>
        <w:tc>
          <w:tcPr>
            <w:tcW w:w="1658"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ight="0"/>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Heavy Monitoing is Required.</w:t>
            </w:r>
          </w:p>
        </w:tc>
        <w:tc>
          <w:tcPr>
            <w:tcW w:w="730"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High</w:t>
            </w:r>
          </w:p>
        </w:tc>
        <w:tc>
          <w:tcPr>
            <w:tcW w:w="983" w:type="dxa"/>
            <w:tcBorders>
              <w:top w:val="nil"/>
              <w:left w:val="nil"/>
              <w:bottom w:val="single" w:color="000000" w:sz="6" w:space="0"/>
              <w:right w:val="single" w:color="000000" w:sz="6" w:space="0"/>
            </w:tcBorders>
            <w:tcMar>
              <w:top w:w="0" w:type="dxa"/>
              <w:left w:w="0" w:type="dxa"/>
              <w:bottom w:w="0" w:type="dxa"/>
              <w:right w:w="0" w:type="dxa"/>
            </w:tcMar>
            <w:vAlign w:val="top"/>
          </w:tcPr>
          <w:p>
            <w:pPr>
              <w:bidi w:val="0"/>
              <w:spacing w:line="240" w:lineRule="auto"/>
              <w:ind w:left="106"/>
              <w:rPr>
                <w:rFonts w:ascii="Liberation Serif Regular" w:hAnsi="Liberation Serif Regular" w:eastAsia="Liberation Serif Regular" w:cs="Liberation Serif Regular"/>
                <w:color w:val="000000"/>
                <w:sz w:val="20"/>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Sprint-2</w:t>
            </w:r>
          </w:p>
        </w:tc>
      </w:tr>
    </w:tbl>
    <w:p>
      <w:pPr>
        <w:bidi w:val="0"/>
        <w:spacing w:before="240" w:line="240" w:lineRule="auto"/>
        <w:rPr>
          <w:color w:val="000000"/>
          <w:sz w:val="24"/>
        </w:rPr>
      </w:pPr>
      <w:r>
        <w:rPr>
          <w:rFonts w:ascii="Liberation Serif Regular" w:hAnsi="Liberation Serif Regular" w:eastAsia="Liberation Serif Regular" w:cs="Liberation Serif Regular"/>
          <w:b w:val="0"/>
          <w:i w:val="0"/>
          <w:strike w:val="0"/>
          <w:color w:val="000000"/>
          <w:spacing w:val="0"/>
          <w:sz w:val="20"/>
          <w:u w:val="none"/>
          <w:shd w:val="clear" w:color="auto" w:fill="auto"/>
        </w:rPr>
        <w:t xml:space="preserve"> </w:t>
      </w:r>
    </w:p>
    <w:p>
      <w:pPr>
        <w:bidi w:val="0"/>
        <w:spacing w:before="4" w:line="240" w:lineRule="auto"/>
        <w:rPr>
          <w:color w:val="000000"/>
          <w:sz w:val="24"/>
        </w:rPr>
      </w:pPr>
    </w:p>
    <w:p>
      <w:pPr>
        <w:bidi w:val="0"/>
        <w:spacing w:before="4" w:line="240" w:lineRule="auto"/>
        <w:rPr>
          <w:color w:val="000000"/>
          <w:sz w:val="24"/>
        </w:rPr>
      </w:pPr>
      <w:r>
        <w:rPr>
          <w:rFonts w:ascii="Liberation Serif Regular" w:hAnsi="Liberation Serif Regular" w:eastAsia="Liberation Serif Regular" w:cs="Liberation Serif Regular"/>
          <w:b w:val="0"/>
          <w:i w:val="0"/>
          <w:strike w:val="0"/>
          <w:color w:val="000000"/>
          <w:spacing w:val="0"/>
          <w:sz w:val="25"/>
          <w:u w:val="none"/>
          <w:shd w:val="clear" w:color="auto" w:fill="auto"/>
        </w:rPr>
        <w:t xml:space="preserve"> </w:t>
      </w:r>
    </w:p>
    <w:p>
      <w:pPr>
        <w:bidi w:val="0"/>
        <w:spacing w:before="220" w:after="240" w:line="240" w:lineRule="auto"/>
        <w:ind w:firstLine="360"/>
        <w:rPr>
          <w:rFonts w:ascii="Arimo Regular" w:hAnsi="Arimo Regular" w:eastAsia="Arimo Regular" w:cs="Arimo Regular"/>
          <w:b w:val="0"/>
          <w:i w:val="0"/>
          <w:strike w:val="0"/>
          <w:color w:val="000000"/>
          <w:spacing w:val="0"/>
          <w:sz w:val="22"/>
          <w:u w:val="none"/>
          <w:shd w:val="clear" w:color="auto" w:fill="auto"/>
        </w:rPr>
      </w:pPr>
      <w:r>
        <w:rPr>
          <w:rFonts w:ascii="Arimo Regular" w:hAnsi="Arimo Regular" w:eastAsia="Arimo Regular" w:cs="Arimo Regular"/>
          <w:b w:val="0"/>
          <w:i w:val="0"/>
          <w:strike w:val="0"/>
          <w:color w:val="000000"/>
          <w:spacing w:val="0"/>
          <w:sz w:val="22"/>
          <w:u w:val="none"/>
          <w:shd w:val="clear" w:color="auto" w:fill="auto"/>
        </w:rPr>
        <w:t xml:space="preserve"> </w:t>
      </w:r>
    </w:p>
    <w:p>
      <w:pPr>
        <w:bidi w:val="0"/>
        <w:spacing w:before="220" w:after="240" w:line="240" w:lineRule="auto"/>
        <w:ind w:firstLine="360"/>
        <w:rPr>
          <w:rFonts w:ascii="Arimo Regular" w:hAnsi="Arimo Regular" w:eastAsia="Arimo Regular" w:cs="Arimo Regular"/>
          <w:b w:val="0"/>
          <w:i w:val="0"/>
          <w:strike w:val="0"/>
          <w:color w:val="000000"/>
          <w:spacing w:val="0"/>
          <w:sz w:val="22"/>
          <w:u w:val="none"/>
          <w:shd w:val="clear" w:color="auto" w:fill="auto"/>
        </w:rPr>
      </w:pPr>
    </w:p>
    <w:p>
      <w:pPr>
        <w:bidi w:val="0"/>
        <w:spacing w:before="220" w:after="240" w:line="240" w:lineRule="auto"/>
        <w:jc w:val="center"/>
        <w:rPr>
          <w:color w:val="000000"/>
          <w:sz w:val="22"/>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w:t>
      </w:r>
      <w:r>
        <w:rPr>
          <w:rFonts w:ascii="Liberation Serif Bold" w:hAnsi="Liberation Serif Bold" w:eastAsia="Liberation Serif Bold" w:cs="Liberation Serif Bold"/>
          <w:b/>
          <w:color w:val="000000"/>
          <w:sz w:val="32"/>
          <w:u w:val="single"/>
        </w:rPr>
        <w:t>6.PROJECT PLANNING AND SCHEDULING</w:t>
      </w:r>
    </w:p>
    <w:p>
      <w:pPr>
        <w:bidi w:val="0"/>
        <w:spacing w:before="220" w:after="240" w:line="240" w:lineRule="auto"/>
        <w:jc w:val="left"/>
        <w:rPr>
          <w:rFonts w:ascii="Liberation Serif Bold" w:hAnsi="Liberation Serif Bold" w:eastAsia="Liberation Serif Bold" w:cs="Liberation Serif Bold"/>
          <w:b/>
          <w:color w:val="000000"/>
          <w:sz w:val="24"/>
          <w:u w:val="single"/>
        </w:rPr>
      </w:pPr>
    </w:p>
    <w:p>
      <w:pPr>
        <w:bidi w:val="0"/>
        <w:spacing w:before="220" w:after="240" w:line="240" w:lineRule="auto"/>
        <w:jc w:val="left"/>
        <w:rPr>
          <w:rFonts w:ascii="Liberation Serif Bold" w:hAnsi="Liberation Serif Bold" w:eastAsia="Liberation Serif Bold" w:cs="Liberation Serif Bold"/>
          <w:b/>
          <w:color w:val="000000"/>
          <w:sz w:val="24"/>
          <w:u w:val="single"/>
        </w:rPr>
      </w:pPr>
      <w:r>
        <w:rPr>
          <w:rFonts w:ascii="Liberation Serif Bold" w:hAnsi="Liberation Serif Bold" w:eastAsia="Liberation Serif Bold" w:cs="Liberation Serif Bold"/>
          <w:b/>
          <w:color w:val="000000"/>
          <w:sz w:val="24"/>
          <w:u w:val="single"/>
        </w:rPr>
        <w:t>6.1 SPRINT PLANNING &amp; SCHEDULING:</w:t>
      </w:r>
    </w:p>
    <w:p/>
    <w:tbl>
      <w:tblPr>
        <w:tblStyle w:val="32"/>
        <w:tblW w:w="7590" w:type="dxa"/>
        <w:tblInd w:w="1058"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108" w:type="dxa"/>
          <w:bottom w:w="0" w:type="dxa"/>
          <w:right w:w="108" w:type="dxa"/>
        </w:tblCellMar>
      </w:tblPr>
      <w:tblGrid>
        <w:gridCol w:w="2540"/>
        <w:gridCol w:w="2659"/>
        <w:gridCol w:w="2390"/>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PrEx>
        <w:trPr>
          <w:trHeight w:val="401" w:hRule="atLeast"/>
        </w:trPr>
        <w:tc>
          <w:tcPr>
            <w:tcW w:w="254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5"/>
              <w:ind w:left="120"/>
              <w:rPr>
                <w:color w:val="000000"/>
                <w:sz w:val="20"/>
              </w:rPr>
            </w:pPr>
            <w:r>
              <w:rPr>
                <w:rFonts w:ascii="Carlito Bold" w:hAnsi="Carlito Bold" w:eastAsia="Carlito Bold" w:cs="Carlito Bold"/>
                <w:b/>
                <w:i w:val="0"/>
                <w:strike w:val="0"/>
                <w:color w:val="000000"/>
                <w:spacing w:val="0"/>
                <w:sz w:val="24"/>
                <w:u w:val="none"/>
                <w:shd w:val="clear" w:color="auto" w:fill="auto"/>
              </w:rPr>
              <w:t>TITLE</w:t>
            </w:r>
          </w:p>
        </w:tc>
        <w:tc>
          <w:tcPr>
            <w:tcW w:w="265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5"/>
              <w:ind w:left="967"/>
              <w:rPr>
                <w:color w:val="000000"/>
                <w:sz w:val="20"/>
              </w:rPr>
            </w:pPr>
            <w:r>
              <w:rPr>
                <w:rFonts w:ascii="Carlito Bold" w:hAnsi="Carlito Bold" w:eastAsia="Carlito Bold" w:cs="Carlito Bold"/>
                <w:b/>
                <w:i w:val="0"/>
                <w:strike w:val="0"/>
                <w:color w:val="000000"/>
                <w:spacing w:val="0"/>
                <w:sz w:val="24"/>
                <w:u w:val="none"/>
                <w:shd w:val="clear" w:color="auto" w:fill="auto"/>
              </w:rPr>
              <w:t>DESCRIPTION</w:t>
            </w:r>
          </w:p>
        </w:tc>
        <w:tc>
          <w:tcPr>
            <w:tcW w:w="239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5"/>
              <w:ind w:left="122"/>
              <w:rPr>
                <w:color w:val="000000"/>
                <w:sz w:val="20"/>
              </w:rPr>
            </w:pPr>
            <w:r>
              <w:rPr>
                <w:rFonts w:ascii="Carlito Bold" w:hAnsi="Carlito Bold" w:eastAsia="Carlito Bold" w:cs="Carlito Bold"/>
                <w:b/>
                <w:i w:val="0"/>
                <w:strike w:val="0"/>
                <w:color w:val="000000"/>
                <w:spacing w:val="0"/>
                <w:sz w:val="24"/>
                <w:u w:val="none"/>
                <w:shd w:val="clear" w:color="auto" w:fill="auto"/>
              </w:rPr>
              <w:t>DATE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726" w:hRule="atLeast"/>
        </w:trPr>
        <w:tc>
          <w:tcPr>
            <w:tcW w:w="254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6" w:line="264" w:lineRule="auto"/>
              <w:ind w:left="120" w:right="760"/>
              <w:rPr>
                <w:color w:val="000000"/>
                <w:sz w:val="20"/>
              </w:rPr>
            </w:pPr>
            <w:r>
              <w:rPr>
                <w:rFonts w:ascii="Carlito Bold" w:hAnsi="Carlito Bold" w:eastAsia="Carlito Bold" w:cs="Carlito Bold"/>
                <w:b/>
                <w:i w:val="0"/>
                <w:strike w:val="0"/>
                <w:color w:val="2C2828"/>
                <w:spacing w:val="0"/>
                <w:sz w:val="24"/>
                <w:u w:val="none"/>
                <w:shd w:val="clear" w:color="auto" w:fill="auto"/>
              </w:rPr>
              <w:t>Literature Survey &amp; Information Gathering</w:t>
            </w:r>
          </w:p>
        </w:tc>
        <w:tc>
          <w:tcPr>
            <w:tcW w:w="265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6" w:line="264" w:lineRule="auto"/>
              <w:ind w:left="14" w:right="567"/>
              <w:jc w:val="both"/>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Literature survey on the selected project is done by gathering information about related details on technical papers and web browsing.</w:t>
            </w:r>
          </w:p>
        </w:tc>
        <w:tc>
          <w:tcPr>
            <w:tcW w:w="239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6"/>
              <w:ind w:left="745"/>
              <w:rPr>
                <w:color w:val="000000"/>
                <w:sz w:val="20"/>
              </w:rPr>
            </w:pPr>
            <w:r>
              <w:rPr>
                <w:rFonts w:ascii="Carlito Regular" w:hAnsi="Carlito Regular" w:eastAsia="Carlito Regular" w:cs="Carlito Regular"/>
                <w:b w:val="0"/>
                <w:i w:val="0"/>
                <w:strike w:val="0"/>
                <w:color w:val="000000"/>
                <w:spacing w:val="0"/>
                <w:sz w:val="24"/>
                <w:u w:val="none"/>
                <w:shd w:val="clear" w:color="auto" w:fill="auto"/>
              </w:rPr>
              <w:t>06 OCTOBER 2022</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477" w:hRule="atLeast"/>
        </w:trPr>
        <w:tc>
          <w:tcPr>
            <w:tcW w:w="254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5"/>
              <w:ind w:left="177"/>
              <w:rPr>
                <w:color w:val="000000"/>
                <w:sz w:val="20"/>
              </w:rPr>
            </w:pPr>
            <w:r>
              <w:rPr>
                <w:rFonts w:ascii="Carlito Bold" w:hAnsi="Carlito Bold" w:eastAsia="Carlito Bold" w:cs="Carlito Bold"/>
                <w:b/>
                <w:i w:val="0"/>
                <w:strike w:val="0"/>
                <w:color w:val="2C2828"/>
                <w:spacing w:val="0"/>
                <w:sz w:val="24"/>
                <w:u w:val="none"/>
                <w:shd w:val="clear" w:color="auto" w:fill="auto"/>
              </w:rPr>
              <w:t>Empathy Map</w:t>
            </w:r>
          </w:p>
        </w:tc>
        <w:tc>
          <w:tcPr>
            <w:tcW w:w="265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5" w:line="264" w:lineRule="auto"/>
              <w:ind w:left="122" w:right="95"/>
              <w:jc w:val="both"/>
              <w:rPr>
                <w:color w:val="000000"/>
                <w:sz w:val="20"/>
              </w:rPr>
            </w:pPr>
            <w:r>
              <w:rPr>
                <w:rFonts w:ascii="Carlito Regular" w:hAnsi="Carlito Regular" w:eastAsia="Carlito Regular" w:cs="Carlito Regular"/>
                <w:b w:val="0"/>
                <w:i w:val="0"/>
                <w:strike w:val="0"/>
                <w:color w:val="000000"/>
                <w:spacing w:val="0"/>
                <w:sz w:val="22"/>
                <w:u w:val="none"/>
                <w:shd w:val="clear" w:color="auto" w:fill="auto"/>
              </w:rPr>
              <w:t>Prepared Empathy Map Canvas to combine thoughts and pains, gains of the project with all team members</w:t>
            </w:r>
            <w:r>
              <w:rPr>
                <w:rFonts w:ascii="Carlito Regular" w:hAnsi="Carlito Regular" w:eastAsia="Carlito Regular" w:cs="Carlito Regular"/>
                <w:b w:val="0"/>
                <w:i w:val="0"/>
                <w:strike w:val="0"/>
                <w:color w:val="000000"/>
                <w:spacing w:val="-6"/>
                <w:sz w:val="22"/>
                <w:u w:val="none"/>
                <w:shd w:val="clear" w:color="auto" w:fill="auto"/>
              </w:rPr>
              <w:t xml:space="preserve"> </w:t>
            </w:r>
            <w:r>
              <w:rPr>
                <w:rFonts w:ascii="Carlito Regular" w:hAnsi="Carlito Regular" w:eastAsia="Carlito Regular" w:cs="Carlito Regular"/>
                <w:b w:val="0"/>
                <w:i w:val="0"/>
                <w:strike w:val="0"/>
                <w:color w:val="000000"/>
                <w:spacing w:val="0"/>
                <w:sz w:val="22"/>
                <w:u w:val="none"/>
                <w:shd w:val="clear" w:color="auto" w:fill="auto"/>
              </w:rPr>
              <w:t>.</w:t>
            </w:r>
          </w:p>
        </w:tc>
        <w:tc>
          <w:tcPr>
            <w:tcW w:w="239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5"/>
              <w:ind w:left="745"/>
              <w:rPr>
                <w:color w:val="000000"/>
                <w:sz w:val="20"/>
              </w:rPr>
            </w:pPr>
            <w:r>
              <w:rPr>
                <w:rFonts w:ascii="Carlito Regular" w:hAnsi="Carlito Regular" w:eastAsia="Carlito Regular" w:cs="Carlito Regular"/>
                <w:b w:val="0"/>
                <w:i w:val="0"/>
                <w:strike w:val="0"/>
                <w:color w:val="000000"/>
                <w:spacing w:val="0"/>
                <w:sz w:val="24"/>
                <w:u w:val="none"/>
                <w:shd w:val="clear" w:color="auto" w:fill="auto"/>
              </w:rPr>
              <w:t>08 OCTOBER 2022</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831" w:hRule="atLeast"/>
        </w:trPr>
        <w:tc>
          <w:tcPr>
            <w:tcW w:w="254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6"/>
              <w:ind w:left="120"/>
              <w:rPr>
                <w:color w:val="000000"/>
                <w:sz w:val="20"/>
              </w:rPr>
            </w:pPr>
            <w:r>
              <w:rPr>
                <w:rFonts w:ascii="Carlito Bold" w:hAnsi="Carlito Bold" w:eastAsia="Carlito Bold" w:cs="Carlito Bold"/>
                <w:b/>
                <w:i w:val="0"/>
                <w:strike w:val="0"/>
                <w:color w:val="2C2828"/>
                <w:spacing w:val="0"/>
                <w:sz w:val="24"/>
                <w:u w:val="none"/>
                <w:shd w:val="clear" w:color="auto" w:fill="auto"/>
              </w:rPr>
              <w:t>Ideation</w:t>
            </w:r>
          </w:p>
        </w:tc>
        <w:tc>
          <w:tcPr>
            <w:tcW w:w="265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6" w:line="264" w:lineRule="auto"/>
              <w:ind w:left="122" w:right="505"/>
              <w:jc w:val="both"/>
              <w:rPr>
                <w:color w:val="000000"/>
                <w:sz w:val="20"/>
              </w:rPr>
            </w:pPr>
            <w:r>
              <w:rPr>
                <w:rFonts w:ascii="Carlito Regular" w:hAnsi="Carlito Regular" w:eastAsia="Carlito Regular" w:cs="Carlito Regular"/>
                <w:b w:val="0"/>
                <w:i w:val="0"/>
                <w:strike w:val="0"/>
                <w:color w:val="000000"/>
                <w:spacing w:val="0"/>
                <w:sz w:val="24"/>
                <w:u w:val="none"/>
                <w:shd w:val="clear" w:color="auto" w:fill="auto"/>
              </w:rPr>
              <w:t>Brainstorming session is conducted with all team members to list out all the ideas and prioritise the top 3 ideas.</w:t>
            </w:r>
          </w:p>
        </w:tc>
        <w:tc>
          <w:tcPr>
            <w:tcW w:w="239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6"/>
              <w:ind w:left="862"/>
              <w:rPr>
                <w:color w:val="000000"/>
                <w:sz w:val="20"/>
              </w:rPr>
            </w:pPr>
            <w:r>
              <w:rPr>
                <w:rFonts w:ascii="Carlito Regular" w:hAnsi="Carlito Regular" w:eastAsia="Carlito Regular" w:cs="Carlito Regular"/>
                <w:b w:val="0"/>
                <w:i w:val="0"/>
                <w:strike w:val="0"/>
                <w:color w:val="000000"/>
                <w:spacing w:val="0"/>
                <w:sz w:val="24"/>
                <w:u w:val="none"/>
                <w:shd w:val="clear" w:color="auto" w:fill="auto"/>
              </w:rPr>
              <w:t>09 OCTOBER 2022</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2124" w:hRule="atLeast"/>
        </w:trPr>
        <w:tc>
          <w:tcPr>
            <w:tcW w:w="254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5"/>
              <w:ind w:left="120"/>
              <w:rPr>
                <w:color w:val="000000"/>
                <w:sz w:val="20"/>
              </w:rPr>
            </w:pPr>
            <w:r>
              <w:rPr>
                <w:rFonts w:ascii="Carlito Bold" w:hAnsi="Carlito Bold" w:eastAsia="Carlito Bold" w:cs="Carlito Bold"/>
                <w:b/>
                <w:i w:val="0"/>
                <w:strike w:val="0"/>
                <w:color w:val="2C2828"/>
                <w:spacing w:val="0"/>
                <w:sz w:val="24"/>
                <w:u w:val="none"/>
                <w:shd w:val="clear" w:color="auto" w:fill="auto"/>
              </w:rPr>
              <w:t>Proposed Solution</w:t>
            </w:r>
          </w:p>
        </w:tc>
        <w:tc>
          <w:tcPr>
            <w:tcW w:w="265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5" w:line="264" w:lineRule="auto"/>
              <w:ind w:left="122" w:right="-14"/>
              <w:jc w:val="both"/>
              <w:rPr>
                <w:color w:val="000000"/>
                <w:sz w:val="20"/>
              </w:rPr>
            </w:pPr>
            <w:r>
              <w:rPr>
                <w:rFonts w:ascii="Carlito Regular" w:hAnsi="Carlito Regular" w:eastAsia="Carlito Regular" w:cs="Carlito Regular"/>
                <w:b w:val="0"/>
                <w:i w:val="0"/>
                <w:strike w:val="0"/>
                <w:color w:val="000000"/>
                <w:spacing w:val="0"/>
                <w:sz w:val="24"/>
                <w:u w:val="none"/>
                <w:shd w:val="clear" w:color="auto" w:fill="auto"/>
              </w:rPr>
              <w:t>Prepared the proposed solution document, which includes the novelty, feasibility of idea, business model, social impact, scalability of solution, etc.</w:t>
            </w:r>
          </w:p>
        </w:tc>
        <w:tc>
          <w:tcPr>
            <w:tcW w:w="239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5"/>
              <w:ind w:left="745"/>
              <w:rPr>
                <w:color w:val="000000"/>
                <w:sz w:val="20"/>
              </w:rPr>
            </w:pPr>
            <w:r>
              <w:rPr>
                <w:rFonts w:ascii="Carlito Regular" w:hAnsi="Carlito Regular" w:eastAsia="Carlito Regular" w:cs="Carlito Regular"/>
                <w:b w:val="0"/>
                <w:i w:val="0"/>
                <w:strike w:val="0"/>
                <w:color w:val="000000"/>
                <w:spacing w:val="0"/>
                <w:sz w:val="24"/>
                <w:u w:val="none"/>
                <w:shd w:val="clear" w:color="auto" w:fill="auto"/>
              </w:rPr>
              <w:t>28 OCTOBER 2022</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948" w:hRule="atLeast"/>
        </w:trPr>
        <w:tc>
          <w:tcPr>
            <w:tcW w:w="254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
              <w:rPr>
                <w:color w:val="000000"/>
                <w:sz w:val="20"/>
              </w:rPr>
            </w:pPr>
            <w:r>
              <w:rPr>
                <w:rFonts w:ascii="Arimo Bold" w:hAnsi="Arimo Bold" w:eastAsia="Arimo Bold" w:cs="Arimo Bold"/>
                <w:b/>
                <w:i w:val="0"/>
                <w:strike w:val="0"/>
                <w:color w:val="000000"/>
                <w:spacing w:val="0"/>
                <w:sz w:val="27"/>
                <w:u w:val="none"/>
                <w:shd w:val="clear" w:color="auto" w:fill="auto"/>
              </w:rPr>
              <w:t xml:space="preserve"> </w:t>
            </w:r>
          </w:p>
          <w:p>
            <w:pPr>
              <w:bidi w:val="0"/>
              <w:ind w:left="120"/>
              <w:rPr>
                <w:color w:val="000000"/>
                <w:sz w:val="20"/>
              </w:rPr>
            </w:pPr>
            <w:r>
              <w:rPr>
                <w:rFonts w:ascii="Carlito Bold" w:hAnsi="Carlito Bold" w:eastAsia="Carlito Bold" w:cs="Carlito Bold"/>
                <w:b/>
                <w:i w:val="0"/>
                <w:strike w:val="0"/>
                <w:color w:val="2C2828"/>
                <w:spacing w:val="0"/>
                <w:sz w:val="24"/>
                <w:u w:val="none"/>
                <w:shd w:val="clear" w:color="auto" w:fill="auto"/>
              </w:rPr>
              <w:t>Problem Solution Fit</w:t>
            </w:r>
          </w:p>
        </w:tc>
        <w:tc>
          <w:tcPr>
            <w:tcW w:w="265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4" w:line="264" w:lineRule="auto"/>
              <w:ind w:left="122" w:right="-14"/>
              <w:rPr>
                <w:color w:val="000000"/>
                <w:sz w:val="20"/>
              </w:rPr>
            </w:pPr>
            <w:r>
              <w:rPr>
                <w:rFonts w:ascii="Carlito Regular" w:hAnsi="Carlito Regular" w:eastAsia="Carlito Regular" w:cs="Carlito Regular"/>
                <w:b w:val="0"/>
                <w:i w:val="0"/>
                <w:strike w:val="0"/>
                <w:color w:val="000000"/>
                <w:spacing w:val="0"/>
                <w:sz w:val="24"/>
                <w:u w:val="none"/>
                <w:shd w:val="clear" w:color="auto" w:fill="auto"/>
              </w:rPr>
              <w:t>Prepared problem - solution fit document.</w:t>
            </w:r>
          </w:p>
        </w:tc>
        <w:tc>
          <w:tcPr>
            <w:tcW w:w="239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4"/>
              <w:ind w:left="745"/>
              <w:rPr>
                <w:color w:val="000000"/>
                <w:sz w:val="20"/>
              </w:rPr>
            </w:pPr>
            <w:r>
              <w:rPr>
                <w:rFonts w:ascii="Carlito Regular" w:hAnsi="Carlito Regular" w:eastAsia="Carlito Regular" w:cs="Carlito Regular"/>
                <w:b w:val="0"/>
                <w:i w:val="0"/>
                <w:strike w:val="0"/>
                <w:color w:val="000000"/>
                <w:spacing w:val="0"/>
                <w:sz w:val="24"/>
                <w:u w:val="none"/>
                <w:shd w:val="clear" w:color="auto" w:fill="auto"/>
              </w:rPr>
              <w:t>30 OCTOBER 2022</w:t>
            </w:r>
          </w:p>
        </w:tc>
      </w:tr>
    </w:tbl>
    <w:p>
      <w:pPr>
        <w:bidi w:val="0"/>
        <w:spacing w:before="220" w:after="240" w:line="240" w:lineRule="auto"/>
        <w:jc w:val="left"/>
        <w:rPr>
          <w:rFonts w:ascii="Liberation Serif Bold" w:hAnsi="Liberation Serif Bold" w:eastAsia="Liberation Serif Bold" w:cs="Liberation Serif Bold"/>
          <w:b/>
          <w:color w:val="000000"/>
          <w:sz w:val="24"/>
          <w:u w:val="single"/>
        </w:rPr>
      </w:pPr>
    </w:p>
    <w:p>
      <w:pPr>
        <w:bidi w:val="0"/>
        <w:spacing w:before="220" w:after="240" w:line="240" w:lineRule="auto"/>
        <w:jc w:val="left"/>
        <w:rPr>
          <w:rFonts w:ascii="Liberation Serif Bold" w:hAnsi="Liberation Serif Bold" w:eastAsia="Liberation Serif Bold" w:cs="Liberation Serif Bold"/>
          <w:b/>
          <w:color w:val="000000"/>
          <w:sz w:val="24"/>
          <w:u w:val="single"/>
        </w:rPr>
      </w:pPr>
    </w:p>
    <w:p>
      <w:pPr>
        <w:tabs>
          <w:tab w:val="left" w:pos="4559"/>
        </w:tabs>
        <w:bidi w:val="0"/>
        <w:spacing w:before="220" w:after="240" w:line="240" w:lineRule="auto"/>
        <w:jc w:val="both"/>
        <w:rPr>
          <w:rFonts w:ascii="Liberation Serif Regular" w:hAnsi="Liberation Serif Regular" w:eastAsia="Liberation Serif Regular" w:cs="Liberation Serif Regular"/>
          <w:b w:val="0"/>
          <w:color w:val="000000"/>
          <w:spacing w:val="0"/>
          <w:sz w:val="24"/>
        </w:rPr>
      </w:pPr>
    </w:p>
    <w:p>
      <w:pPr>
        <w:tabs>
          <w:tab w:val="left" w:pos="4559"/>
        </w:tabs>
        <w:bidi w:val="0"/>
        <w:spacing w:before="220" w:after="240" w:line="240" w:lineRule="auto"/>
        <w:jc w:val="both"/>
        <w:rPr>
          <w:rFonts w:ascii="Liberation Serif Regular" w:hAnsi="Liberation Serif Regular" w:eastAsia="Liberation Serif Regular" w:cs="Liberation Serif Regular"/>
          <w:b w:val="0"/>
          <w:color w:val="000000"/>
          <w:spacing w:val="0"/>
          <w:sz w:val="24"/>
        </w:rPr>
      </w:pPr>
    </w:p>
    <w:p>
      <w:pPr>
        <w:tabs>
          <w:tab w:val="left" w:pos="4559"/>
        </w:tabs>
        <w:bidi w:val="0"/>
        <w:spacing w:before="220" w:after="240" w:line="240" w:lineRule="auto"/>
        <w:jc w:val="both"/>
        <w:rPr>
          <w:rFonts w:ascii="Liberation Serif Regular" w:hAnsi="Liberation Serif Regular" w:eastAsia="Liberation Serif Regular" w:cs="Liberation Serif Regular"/>
          <w:b w:val="0"/>
          <w:color w:val="000000"/>
          <w:spacing w:val="0"/>
          <w:sz w:val="24"/>
        </w:rPr>
      </w:pPr>
      <w:r>
        <w:rPr>
          <w:rFonts w:ascii="Liberation Serif Bold" w:hAnsi="Liberation Serif Bold" w:eastAsia="Liberation Serif Bold" w:cs="Liberation Serif Bold"/>
          <w:b/>
          <w:color w:val="000000"/>
          <w:spacing w:val="0"/>
          <w:sz w:val="28"/>
          <w:u w:val="single"/>
        </w:rPr>
        <w:t>6.2 SPRINT DELIVERY SCHEDULE</w:t>
      </w:r>
    </w:p>
    <w:p>
      <w:pPr>
        <w:bidi w:val="0"/>
        <w:spacing w:before="93"/>
        <w:ind w:left="1425" w:hanging="1425"/>
        <w:rPr>
          <w:color w:val="000000"/>
          <w:sz w:val="24"/>
        </w:rPr>
      </w:pPr>
      <w:r>
        <w:rPr>
          <w:rFonts w:ascii="Arimo Bold" w:hAnsi="Arimo Bold" w:eastAsia="Arimo Bold" w:cs="Arimo Bold"/>
          <w:b/>
          <w:i w:val="0"/>
          <w:strike w:val="0"/>
          <w:color w:val="000000"/>
          <w:spacing w:val="0"/>
          <w:sz w:val="24"/>
          <w:u w:val="none"/>
          <w:shd w:val="clear" w:color="auto" w:fill="auto"/>
        </w:rPr>
        <w:t xml:space="preserve">Product Backlog, Sprint Schedule, and Estimation </w:t>
      </w:r>
    </w:p>
    <w:p>
      <w:pPr>
        <w:bidi w:val="0"/>
        <w:rPr>
          <w:color w:val="000000"/>
          <w:sz w:val="22"/>
        </w:rPr>
      </w:pPr>
    </w:p>
    <w:p>
      <w:pPr>
        <w:bidi w:val="0"/>
        <w:rPr>
          <w:color w:val="000000"/>
          <w:sz w:val="22"/>
        </w:rPr>
      </w:pPr>
      <w:r>
        <w:rPr>
          <w:rFonts w:ascii="Arimo Bold" w:hAnsi="Arimo Bold" w:eastAsia="Arimo Bold" w:cs="Arimo Bold"/>
          <w:b/>
          <w:i w:val="0"/>
          <w:strike w:val="0"/>
          <w:color w:val="000000"/>
          <w:spacing w:val="0"/>
          <w:sz w:val="20"/>
          <w:u w:val="none"/>
          <w:shd w:val="clear" w:color="auto" w:fill="auto"/>
        </w:rPr>
        <w:t xml:space="preserve"> </w:t>
      </w:r>
      <w:r>
        <w:drawing>
          <wp:inline distT="0" distB="0" distL="0" distR="0">
            <wp:extent cx="5400675" cy="5162550"/>
            <wp:effectExtent l="0" t="0" r="9525" b="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alphaModFix amt="100000"/>
                    </a:blip>
                    <a:stretch>
                      <a:fillRect/>
                    </a:stretch>
                  </pic:blipFill>
                  <pic:spPr>
                    <a:xfrm>
                      <a:off x="0" y="0"/>
                      <a:ext cx="5400675" cy="5162550"/>
                    </a:xfrm>
                    <a:prstGeom prst="rect">
                      <a:avLst/>
                    </a:prstGeom>
                  </pic:spPr>
                </pic:pic>
              </a:graphicData>
            </a:graphic>
          </wp:inline>
        </w:drawing>
      </w:r>
    </w:p>
    <w:p>
      <w:pPr>
        <w:bidi w:val="0"/>
        <w:spacing w:after="1"/>
        <w:rPr>
          <w:color w:val="000000"/>
          <w:sz w:val="22"/>
        </w:rPr>
      </w:pPr>
      <w:r>
        <w:rPr>
          <w:rFonts w:ascii="Arimo Bold" w:hAnsi="Arimo Bold" w:eastAsia="Arimo Bold" w:cs="Arimo Bold"/>
          <w:b/>
          <w:i w:val="0"/>
          <w:strike w:val="0"/>
          <w:color w:val="000000"/>
          <w:spacing w:val="0"/>
          <w:sz w:val="20"/>
          <w:u w:val="none"/>
          <w:shd w:val="clear" w:color="auto" w:fill="auto"/>
        </w:rPr>
        <w:t xml:space="preserve"> </w:t>
      </w:r>
    </w:p>
    <w:p>
      <w:pPr>
        <w:rPr>
          <w:color w:val="000000"/>
          <w:sz w:val="22"/>
        </w:rPr>
      </w:pPr>
    </w:p>
    <w:p>
      <w:pPr>
        <w:bidi w:val="0"/>
        <w:rPr>
          <w:color w:val="000000"/>
          <w:sz w:val="22"/>
        </w:rPr>
      </w:pPr>
      <w:r>
        <w:rPr>
          <w:rFonts w:ascii="Arimo Bold" w:hAnsi="Arimo Bold" w:eastAsia="Arimo Bold" w:cs="Arimo Bold"/>
          <w:b/>
          <w:i w:val="0"/>
          <w:strike w:val="0"/>
          <w:color w:val="000000"/>
          <w:spacing w:val="0"/>
          <w:sz w:val="20"/>
          <w:u w:val="none"/>
          <w:shd w:val="clear" w:color="auto" w:fill="auto"/>
        </w:rPr>
        <w:t xml:space="preserve"> </w:t>
      </w:r>
    </w:p>
    <w:p>
      <w:pPr>
        <w:bidi w:val="0"/>
        <w:rPr>
          <w:color w:val="000000"/>
          <w:sz w:val="22"/>
        </w:rPr>
      </w:pPr>
      <w:r>
        <w:rPr>
          <w:rFonts w:ascii="Arimo Bold" w:hAnsi="Arimo Bold" w:eastAsia="Arimo Bold" w:cs="Arimo Bold"/>
          <w:b/>
          <w:i w:val="0"/>
          <w:strike w:val="0"/>
          <w:color w:val="000000"/>
          <w:spacing w:val="0"/>
          <w:sz w:val="20"/>
          <w:u w:val="none"/>
          <w:shd w:val="clear" w:color="auto" w:fill="auto"/>
        </w:rPr>
        <w:t xml:space="preserve"> </w:t>
      </w:r>
    </w:p>
    <w:p>
      <w:pPr>
        <w:bidi w:val="0"/>
        <w:rPr>
          <w:color w:val="000000"/>
          <w:sz w:val="22"/>
        </w:rPr>
      </w:pPr>
      <w:r>
        <w:rPr>
          <w:rFonts w:ascii="Arimo Bold" w:hAnsi="Arimo Bold" w:eastAsia="Arimo Bold" w:cs="Arimo Bold"/>
          <w:b/>
          <w:i w:val="0"/>
          <w:strike w:val="0"/>
          <w:color w:val="000000"/>
          <w:spacing w:val="0"/>
          <w:sz w:val="20"/>
          <w:u w:val="none"/>
          <w:shd w:val="clear" w:color="auto" w:fill="auto"/>
        </w:rPr>
        <w:t xml:space="preserve"> </w:t>
      </w:r>
    </w:p>
    <w:p>
      <w:pPr>
        <w:bidi w:val="0"/>
        <w:spacing w:before="8"/>
        <w:rPr>
          <w:color w:val="000000"/>
          <w:sz w:val="22"/>
        </w:rPr>
      </w:pPr>
      <w:r>
        <w:rPr>
          <w:rFonts w:ascii="Arimo Bold" w:hAnsi="Arimo Bold" w:eastAsia="Arimo Bold" w:cs="Arimo Bold"/>
          <w:b/>
          <w:i w:val="0"/>
          <w:strike w:val="0"/>
          <w:color w:val="000000"/>
          <w:spacing w:val="0"/>
          <w:sz w:val="20"/>
          <w:u w:val="none"/>
          <w:shd w:val="clear" w:color="auto" w:fill="auto"/>
        </w:rPr>
        <w:t xml:space="preserve"> </w:t>
      </w:r>
    </w:p>
    <w:p>
      <w:pPr>
        <w:bidi w:val="0"/>
        <w:spacing w:before="8"/>
        <w:rPr>
          <w:color w:val="000000"/>
          <w:sz w:val="22"/>
        </w:rPr>
      </w:pPr>
    </w:p>
    <w:p>
      <w:pPr>
        <w:bidi w:val="0"/>
        <w:spacing w:before="8"/>
        <w:rPr>
          <w:color w:val="000000"/>
          <w:sz w:val="22"/>
        </w:rPr>
      </w:pPr>
    </w:p>
    <w:p>
      <w:pPr>
        <w:bidi w:val="0"/>
        <w:spacing w:before="8"/>
        <w:rPr>
          <w:color w:val="000000"/>
          <w:sz w:val="22"/>
        </w:rPr>
      </w:pPr>
    </w:p>
    <w:p>
      <w:pPr>
        <w:bidi w:val="0"/>
        <w:spacing w:before="8"/>
        <w:rPr>
          <w:color w:val="000000"/>
          <w:sz w:val="22"/>
        </w:rPr>
      </w:pPr>
    </w:p>
    <w:p>
      <w:pPr>
        <w:bidi w:val="0"/>
        <w:spacing w:before="8"/>
        <w:rPr>
          <w:color w:val="000000"/>
          <w:sz w:val="22"/>
        </w:rPr>
      </w:pPr>
    </w:p>
    <w:p>
      <w:pPr>
        <w:bidi w:val="0"/>
        <w:spacing w:before="8"/>
        <w:rPr>
          <w:color w:val="000000"/>
          <w:sz w:val="22"/>
        </w:rPr>
      </w:pPr>
    </w:p>
    <w:p>
      <w:pPr>
        <w:bidi w:val="0"/>
        <w:spacing w:before="8"/>
        <w:rPr>
          <w:color w:val="000000"/>
          <w:sz w:val="22"/>
        </w:rPr>
      </w:pPr>
    </w:p>
    <w:p>
      <w:pPr>
        <w:bidi w:val="0"/>
        <w:spacing w:before="8"/>
        <w:rPr>
          <w:color w:val="000000"/>
          <w:sz w:val="22"/>
        </w:rPr>
      </w:pPr>
    </w:p>
    <w:p>
      <w:pPr>
        <w:bidi w:val="0"/>
        <w:spacing w:before="8"/>
        <w:rPr>
          <w:color w:val="000000"/>
          <w:sz w:val="22"/>
        </w:rPr>
      </w:pPr>
    </w:p>
    <w:p>
      <w:pPr>
        <w:bidi w:val="0"/>
        <w:spacing w:before="8"/>
        <w:rPr>
          <w:color w:val="000000"/>
          <w:sz w:val="22"/>
        </w:rPr>
      </w:pPr>
    </w:p>
    <w:p>
      <w:pPr>
        <w:bidi w:val="0"/>
        <w:spacing w:before="8"/>
        <w:rPr>
          <w:color w:val="000000"/>
          <w:sz w:val="22"/>
        </w:rPr>
      </w:pPr>
    </w:p>
    <w:p>
      <w:pPr>
        <w:bidi w:val="0"/>
        <w:spacing w:before="8"/>
        <w:rPr>
          <w:color w:val="000000"/>
          <w:sz w:val="22"/>
        </w:rPr>
      </w:pPr>
    </w:p>
    <w:p>
      <w:pPr>
        <w:bidi w:val="0"/>
        <w:ind w:left="0"/>
        <w:rPr>
          <w:color w:val="000000"/>
          <w:sz w:val="24"/>
        </w:rPr>
      </w:pPr>
      <w:r>
        <w:rPr>
          <w:rFonts w:ascii="Arimo Bold" w:hAnsi="Arimo Bold" w:eastAsia="Arimo Bold" w:cs="Arimo Bold"/>
          <w:b/>
          <w:i w:val="0"/>
          <w:strike w:val="0"/>
          <w:color w:val="000000"/>
          <w:spacing w:val="0"/>
          <w:sz w:val="24"/>
          <w:u w:val="none"/>
          <w:shd w:val="clear" w:color="auto" w:fill="auto"/>
        </w:rPr>
        <w:t xml:space="preserve">Project Tracker, Velocity &amp; Burndown Charts </w:t>
      </w:r>
    </w:p>
    <w:p>
      <w:pPr>
        <w:bidi w:val="0"/>
        <w:rPr>
          <w:color w:val="000000"/>
          <w:sz w:val="22"/>
        </w:rPr>
      </w:pPr>
      <w:r>
        <w:rPr>
          <w:rFonts w:ascii="Arimo Bold" w:hAnsi="Arimo Bold" w:eastAsia="Arimo Bold" w:cs="Arimo Bold"/>
          <w:b/>
          <w:i w:val="0"/>
          <w:strike w:val="0"/>
          <w:color w:val="000000"/>
          <w:spacing w:val="0"/>
          <w:sz w:val="20"/>
          <w:u w:val="none"/>
          <w:shd w:val="clear" w:color="auto" w:fill="auto"/>
        </w:rPr>
        <w:t xml:space="preserve"> </w:t>
      </w:r>
    </w:p>
    <w:tbl>
      <w:tblPr>
        <w:tblStyle w:val="33"/>
        <w:tblW w:w="8271" w:type="dxa"/>
        <w:tblInd w:w="44"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108" w:type="dxa"/>
          <w:bottom w:w="0" w:type="dxa"/>
          <w:right w:w="108" w:type="dxa"/>
        </w:tblCellMar>
      </w:tblPr>
      <w:tblGrid>
        <w:gridCol w:w="920"/>
        <w:gridCol w:w="1025"/>
        <w:gridCol w:w="950"/>
        <w:gridCol w:w="1235"/>
        <w:gridCol w:w="1399"/>
        <w:gridCol w:w="1445"/>
        <w:gridCol w:w="1294"/>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401" w:hRule="atLeast"/>
        </w:trPr>
        <w:tc>
          <w:tcPr>
            <w:tcW w:w="92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
              <w:ind w:left="119"/>
              <w:rPr>
                <w:color w:val="000000"/>
                <w:sz w:val="20"/>
              </w:rPr>
            </w:pPr>
            <w:r>
              <w:rPr>
                <w:rFonts w:ascii="Arimo Bold" w:hAnsi="Arimo Bold" w:eastAsia="Arimo Bold" w:cs="Arimo Bold"/>
                <w:b/>
                <w:i w:val="0"/>
                <w:strike w:val="0"/>
                <w:color w:val="000000"/>
                <w:spacing w:val="0"/>
                <w:sz w:val="20"/>
                <w:u w:val="none"/>
                <w:shd w:val="clear" w:color="auto" w:fill="auto"/>
              </w:rPr>
              <w:t>Sprint</w:t>
            </w:r>
          </w:p>
        </w:tc>
        <w:tc>
          <w:tcPr>
            <w:tcW w:w="102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 w:line="264" w:lineRule="auto"/>
              <w:ind w:left="113" w:right="204"/>
              <w:rPr>
                <w:color w:val="000000"/>
                <w:sz w:val="20"/>
              </w:rPr>
            </w:pPr>
            <w:r>
              <w:rPr>
                <w:rFonts w:ascii="Arimo Bold" w:hAnsi="Arimo Bold" w:eastAsia="Arimo Bold" w:cs="Arimo Bold"/>
                <w:b/>
                <w:i w:val="0"/>
                <w:strike w:val="0"/>
                <w:color w:val="000000"/>
                <w:spacing w:val="0"/>
                <w:sz w:val="20"/>
                <w:u w:val="none"/>
                <w:shd w:val="clear" w:color="auto" w:fill="auto"/>
              </w:rPr>
              <w:t>Total Story Points</w:t>
            </w:r>
          </w:p>
        </w:tc>
        <w:tc>
          <w:tcPr>
            <w:tcW w:w="95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
              <w:ind w:left="113"/>
              <w:rPr>
                <w:color w:val="000000"/>
                <w:sz w:val="20"/>
              </w:rPr>
            </w:pPr>
            <w:r>
              <w:rPr>
                <w:rFonts w:ascii="Arimo Bold" w:hAnsi="Arimo Bold" w:eastAsia="Arimo Bold" w:cs="Arimo Bold"/>
                <w:b/>
                <w:i w:val="0"/>
                <w:strike w:val="0"/>
                <w:color w:val="000000"/>
                <w:spacing w:val="0"/>
                <w:sz w:val="20"/>
                <w:u w:val="none"/>
                <w:shd w:val="clear" w:color="auto" w:fill="auto"/>
              </w:rPr>
              <w:t>Duration</w:t>
            </w:r>
          </w:p>
        </w:tc>
        <w:tc>
          <w:tcPr>
            <w:tcW w:w="123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 w:line="264" w:lineRule="auto"/>
              <w:ind w:left="112" w:right="436"/>
              <w:rPr>
                <w:color w:val="000000"/>
                <w:sz w:val="20"/>
              </w:rPr>
            </w:pPr>
            <w:r>
              <w:rPr>
                <w:rFonts w:ascii="Arimo Bold" w:hAnsi="Arimo Bold" w:eastAsia="Arimo Bold" w:cs="Arimo Bold"/>
                <w:b/>
                <w:i w:val="0"/>
                <w:strike w:val="0"/>
                <w:color w:val="000000"/>
                <w:spacing w:val="0"/>
                <w:sz w:val="20"/>
                <w:u w:val="none"/>
                <w:shd w:val="clear" w:color="auto" w:fill="auto"/>
              </w:rPr>
              <w:t>Sprint Start Date</w:t>
            </w:r>
          </w:p>
        </w:tc>
        <w:tc>
          <w:tcPr>
            <w:tcW w:w="139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 w:line="264" w:lineRule="auto"/>
              <w:ind w:left="109" w:right="249"/>
              <w:rPr>
                <w:color w:val="000000"/>
                <w:sz w:val="20"/>
              </w:rPr>
            </w:pPr>
            <w:r>
              <w:rPr>
                <w:rFonts w:ascii="Arimo Bold" w:hAnsi="Arimo Bold" w:eastAsia="Arimo Bold" w:cs="Arimo Bold"/>
                <w:b/>
                <w:i w:val="0"/>
                <w:strike w:val="0"/>
                <w:color w:val="000000"/>
                <w:spacing w:val="0"/>
                <w:sz w:val="20"/>
                <w:u w:val="none"/>
                <w:shd w:val="clear" w:color="auto" w:fill="auto"/>
              </w:rPr>
              <w:t>Sprint End Date (Planned)</w:t>
            </w:r>
          </w:p>
        </w:tc>
        <w:tc>
          <w:tcPr>
            <w:tcW w:w="144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
              <w:ind w:left="107" w:right="252" w:firstLine="14"/>
              <w:rPr>
                <w:color w:val="000000"/>
                <w:sz w:val="20"/>
              </w:rPr>
            </w:pPr>
            <w:r>
              <w:rPr>
                <w:rFonts w:ascii="Arimo Bold" w:hAnsi="Arimo Bold" w:eastAsia="Arimo Bold" w:cs="Arimo Bold"/>
                <w:b/>
                <w:i w:val="0"/>
                <w:strike w:val="0"/>
                <w:color w:val="000000"/>
                <w:spacing w:val="0"/>
                <w:sz w:val="20"/>
                <w:u w:val="none"/>
                <w:shd w:val="clear" w:color="auto" w:fill="auto"/>
              </w:rPr>
              <w:t>Story Points Completed (as</w:t>
            </w:r>
            <w:r>
              <w:rPr>
                <w:rFonts w:ascii="Arimo Bold" w:hAnsi="Arimo Bold" w:eastAsia="Arimo Bold" w:cs="Arimo Bold"/>
                <w:b/>
                <w:i w:val="0"/>
                <w:strike w:val="0"/>
                <w:color w:val="000000"/>
                <w:spacing w:val="-9"/>
                <w:sz w:val="20"/>
                <w:u w:val="none"/>
                <w:shd w:val="clear" w:color="auto" w:fill="auto"/>
              </w:rPr>
              <w:t>on</w:t>
            </w:r>
          </w:p>
          <w:p>
            <w:pPr>
              <w:bidi w:val="0"/>
              <w:spacing w:before="11"/>
              <w:ind w:left="118" w:right="321"/>
              <w:rPr>
                <w:color w:val="000000"/>
                <w:sz w:val="20"/>
              </w:rPr>
            </w:pPr>
            <w:r>
              <w:rPr>
                <w:rFonts w:ascii="Arimo Bold" w:hAnsi="Arimo Bold" w:eastAsia="Arimo Bold" w:cs="Arimo Bold"/>
                <w:b/>
                <w:i w:val="0"/>
                <w:strike w:val="0"/>
                <w:color w:val="000000"/>
                <w:spacing w:val="0"/>
                <w:sz w:val="20"/>
                <w:u w:val="none"/>
                <w:shd w:val="clear" w:color="auto" w:fill="auto"/>
              </w:rPr>
              <w:t>Planned End Date)</w:t>
            </w:r>
          </w:p>
        </w:tc>
        <w:tc>
          <w:tcPr>
            <w:tcW w:w="129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 w:line="264" w:lineRule="auto"/>
              <w:ind w:left="115" w:right="151"/>
              <w:rPr>
                <w:color w:val="000000"/>
                <w:sz w:val="20"/>
              </w:rPr>
            </w:pPr>
            <w:r>
              <w:rPr>
                <w:rFonts w:ascii="Arimo Bold" w:hAnsi="Arimo Bold" w:eastAsia="Arimo Bold" w:cs="Arimo Bold"/>
                <w:b/>
                <w:i w:val="0"/>
                <w:strike w:val="0"/>
                <w:color w:val="000000"/>
                <w:spacing w:val="0"/>
                <w:sz w:val="20"/>
                <w:u w:val="none"/>
                <w:shd w:val="clear" w:color="auto" w:fill="auto"/>
              </w:rPr>
              <w:t>Sprint Release Date (Actual)</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9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
              <w:ind w:left="119"/>
              <w:rPr>
                <w:color w:val="000000"/>
                <w:sz w:val="20"/>
              </w:rPr>
            </w:pPr>
            <w:r>
              <w:rPr>
                <w:rFonts w:ascii="Arimo Regular" w:hAnsi="Arimo Regular" w:eastAsia="Arimo Regular" w:cs="Arimo Regular"/>
                <w:b w:val="0"/>
                <w:i w:val="0"/>
                <w:strike w:val="0"/>
                <w:color w:val="000000"/>
                <w:spacing w:val="0"/>
                <w:sz w:val="20"/>
                <w:u w:val="none"/>
                <w:shd w:val="clear" w:color="auto" w:fill="auto"/>
              </w:rPr>
              <w:t>Sprint-1</w:t>
            </w:r>
          </w:p>
        </w:tc>
        <w:tc>
          <w:tcPr>
            <w:tcW w:w="102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
              <w:ind w:left="113"/>
              <w:rPr>
                <w:color w:val="000000"/>
                <w:sz w:val="20"/>
              </w:rPr>
            </w:pPr>
            <w:r>
              <w:rPr>
                <w:rFonts w:ascii="Arimo Regular" w:hAnsi="Arimo Regular" w:eastAsia="Arimo Regular" w:cs="Arimo Regular"/>
                <w:b w:val="0"/>
                <w:i w:val="0"/>
                <w:strike w:val="0"/>
                <w:color w:val="000000"/>
                <w:spacing w:val="0"/>
                <w:sz w:val="20"/>
                <w:u w:val="none"/>
                <w:shd w:val="clear" w:color="auto" w:fill="auto"/>
              </w:rPr>
              <w:t>20</w:t>
            </w:r>
          </w:p>
        </w:tc>
        <w:tc>
          <w:tcPr>
            <w:tcW w:w="95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
              <w:ind w:left="113"/>
              <w:rPr>
                <w:color w:val="000000"/>
                <w:sz w:val="20"/>
              </w:rPr>
            </w:pPr>
            <w:r>
              <w:rPr>
                <w:rFonts w:ascii="Arimo Regular" w:hAnsi="Arimo Regular" w:eastAsia="Arimo Regular" w:cs="Arimo Regular"/>
                <w:b w:val="0"/>
                <w:i w:val="0"/>
                <w:strike w:val="0"/>
                <w:color w:val="000000"/>
                <w:spacing w:val="0"/>
                <w:sz w:val="20"/>
                <w:u w:val="none"/>
                <w:shd w:val="clear" w:color="auto" w:fill="auto"/>
              </w:rPr>
              <w:t>6 Days</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
              <w:ind w:left="112"/>
              <w:rPr>
                <w:color w:val="000000"/>
                <w:sz w:val="20"/>
              </w:rPr>
            </w:pPr>
            <w:r>
              <w:rPr>
                <w:rFonts w:ascii="Arimo Regular" w:hAnsi="Arimo Regular" w:eastAsia="Arimo Regular" w:cs="Arimo Regular"/>
                <w:b w:val="0"/>
                <w:i w:val="0"/>
                <w:strike w:val="0"/>
                <w:color w:val="000000"/>
                <w:spacing w:val="0"/>
                <w:sz w:val="20"/>
                <w:u w:val="none"/>
                <w:shd w:val="clear" w:color="auto" w:fill="auto"/>
              </w:rPr>
              <w:t>24 Oct 2022</w:t>
            </w:r>
          </w:p>
        </w:tc>
        <w:tc>
          <w:tcPr>
            <w:tcW w:w="139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
              <w:ind w:left="109"/>
              <w:rPr>
                <w:color w:val="000000"/>
                <w:sz w:val="20"/>
              </w:rPr>
            </w:pPr>
            <w:r>
              <w:rPr>
                <w:rFonts w:ascii="Arimo Regular" w:hAnsi="Arimo Regular" w:eastAsia="Arimo Regular" w:cs="Arimo Regular"/>
                <w:b w:val="0"/>
                <w:i w:val="0"/>
                <w:strike w:val="0"/>
                <w:color w:val="000000"/>
                <w:spacing w:val="0"/>
                <w:sz w:val="20"/>
                <w:u w:val="none"/>
                <w:shd w:val="clear" w:color="auto" w:fill="auto"/>
              </w:rPr>
              <w:t>29 Oct 2022</w:t>
            </w:r>
          </w:p>
        </w:tc>
        <w:tc>
          <w:tcPr>
            <w:tcW w:w="144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
              <w:ind w:left="118"/>
              <w:rPr>
                <w:color w:val="000000"/>
                <w:sz w:val="20"/>
              </w:rPr>
            </w:pPr>
            <w:r>
              <w:rPr>
                <w:rFonts w:ascii="Arimo Regular" w:hAnsi="Arimo Regular" w:eastAsia="Arimo Regular" w:cs="Arimo Regular"/>
                <w:b w:val="0"/>
                <w:i w:val="0"/>
                <w:strike w:val="0"/>
                <w:color w:val="000000"/>
                <w:spacing w:val="0"/>
                <w:sz w:val="20"/>
                <w:u w:val="none"/>
                <w:shd w:val="clear" w:color="auto" w:fill="auto"/>
              </w:rPr>
              <w:t>20</w:t>
            </w:r>
          </w:p>
        </w:tc>
        <w:tc>
          <w:tcPr>
            <w:tcW w:w="129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
              <w:ind w:left="115"/>
              <w:rPr>
                <w:color w:val="000000"/>
                <w:sz w:val="20"/>
              </w:rPr>
            </w:pPr>
            <w:r>
              <w:rPr>
                <w:rFonts w:ascii="Arimo Regular" w:hAnsi="Arimo Regular" w:eastAsia="Arimo Regular" w:cs="Arimo Regular"/>
                <w:b w:val="0"/>
                <w:i w:val="0"/>
                <w:strike w:val="0"/>
                <w:color w:val="000000"/>
                <w:spacing w:val="0"/>
                <w:sz w:val="20"/>
                <w:u w:val="none"/>
                <w:shd w:val="clear" w:color="auto" w:fill="auto"/>
              </w:rPr>
              <w:t>27 Oct 2022</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306" w:hRule="atLeast"/>
        </w:trPr>
        <w:tc>
          <w:tcPr>
            <w:tcW w:w="9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9"/>
              <w:rPr>
                <w:color w:val="000000"/>
                <w:sz w:val="20"/>
              </w:rPr>
            </w:pPr>
            <w:r>
              <w:rPr>
                <w:rFonts w:ascii="Arimo Regular" w:hAnsi="Arimo Regular" w:eastAsia="Arimo Regular" w:cs="Arimo Regular"/>
                <w:b w:val="0"/>
                <w:i w:val="0"/>
                <w:strike w:val="0"/>
                <w:color w:val="000000"/>
                <w:spacing w:val="0"/>
                <w:sz w:val="20"/>
                <w:u w:val="none"/>
                <w:shd w:val="clear" w:color="auto" w:fill="auto"/>
              </w:rPr>
              <w:t>Sprint-2</w:t>
            </w:r>
          </w:p>
        </w:tc>
        <w:tc>
          <w:tcPr>
            <w:tcW w:w="102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3"/>
              <w:rPr>
                <w:color w:val="000000"/>
                <w:sz w:val="20"/>
              </w:rPr>
            </w:pPr>
            <w:r>
              <w:rPr>
                <w:rFonts w:ascii="Arimo Regular" w:hAnsi="Arimo Regular" w:eastAsia="Arimo Regular" w:cs="Arimo Regular"/>
                <w:b w:val="0"/>
                <w:i w:val="0"/>
                <w:strike w:val="0"/>
                <w:color w:val="000000"/>
                <w:spacing w:val="0"/>
                <w:sz w:val="20"/>
                <w:u w:val="none"/>
                <w:shd w:val="clear" w:color="auto" w:fill="auto"/>
              </w:rPr>
              <w:t>20</w:t>
            </w:r>
          </w:p>
        </w:tc>
        <w:tc>
          <w:tcPr>
            <w:tcW w:w="95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3"/>
              <w:rPr>
                <w:color w:val="000000"/>
                <w:sz w:val="20"/>
              </w:rPr>
            </w:pPr>
            <w:r>
              <w:rPr>
                <w:rFonts w:ascii="Arimo Regular" w:hAnsi="Arimo Regular" w:eastAsia="Arimo Regular" w:cs="Arimo Regular"/>
                <w:b w:val="0"/>
                <w:i w:val="0"/>
                <w:strike w:val="0"/>
                <w:color w:val="000000"/>
                <w:spacing w:val="0"/>
                <w:sz w:val="20"/>
                <w:u w:val="none"/>
                <w:shd w:val="clear" w:color="auto" w:fill="auto"/>
              </w:rPr>
              <w:t>6 Days</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2"/>
              <w:rPr>
                <w:color w:val="000000"/>
                <w:sz w:val="20"/>
              </w:rPr>
            </w:pPr>
            <w:r>
              <w:rPr>
                <w:rFonts w:ascii="Arimo Regular" w:hAnsi="Arimo Regular" w:eastAsia="Arimo Regular" w:cs="Arimo Regular"/>
                <w:b w:val="0"/>
                <w:i w:val="0"/>
                <w:strike w:val="0"/>
                <w:color w:val="000000"/>
                <w:spacing w:val="0"/>
                <w:sz w:val="20"/>
                <w:u w:val="none"/>
                <w:shd w:val="clear" w:color="auto" w:fill="auto"/>
              </w:rPr>
              <w:t>28 Oct 2022</w:t>
            </w:r>
          </w:p>
        </w:tc>
        <w:tc>
          <w:tcPr>
            <w:tcW w:w="139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9"/>
              <w:rPr>
                <w:color w:val="000000"/>
                <w:sz w:val="20"/>
              </w:rPr>
            </w:pPr>
            <w:r>
              <w:rPr>
                <w:rFonts w:ascii="Arimo Regular" w:hAnsi="Arimo Regular" w:eastAsia="Arimo Regular" w:cs="Arimo Regular"/>
                <w:b w:val="0"/>
                <w:i w:val="0"/>
                <w:strike w:val="0"/>
                <w:color w:val="000000"/>
                <w:spacing w:val="0"/>
                <w:sz w:val="20"/>
                <w:u w:val="none"/>
                <w:shd w:val="clear" w:color="auto" w:fill="auto"/>
              </w:rPr>
              <w:t>04 Nov 2022</w:t>
            </w:r>
          </w:p>
        </w:tc>
        <w:tc>
          <w:tcPr>
            <w:tcW w:w="144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8"/>
              <w:rPr>
                <w:color w:val="000000"/>
                <w:sz w:val="20"/>
              </w:rPr>
            </w:pPr>
            <w:r>
              <w:rPr>
                <w:rFonts w:ascii="Arimo Regular" w:hAnsi="Arimo Regular" w:eastAsia="Arimo Regular" w:cs="Arimo Regular"/>
                <w:b w:val="0"/>
                <w:i w:val="0"/>
                <w:strike w:val="0"/>
                <w:color w:val="000000"/>
                <w:spacing w:val="0"/>
                <w:sz w:val="20"/>
                <w:u w:val="none"/>
                <w:shd w:val="clear" w:color="auto" w:fill="auto"/>
              </w:rPr>
              <w:t>30</w:t>
            </w:r>
          </w:p>
        </w:tc>
        <w:tc>
          <w:tcPr>
            <w:tcW w:w="129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5"/>
              <w:rPr>
                <w:color w:val="000000"/>
                <w:sz w:val="20"/>
              </w:rPr>
            </w:pPr>
            <w:r>
              <w:rPr>
                <w:rFonts w:ascii="Arimo Regular" w:hAnsi="Arimo Regular" w:eastAsia="Arimo Regular" w:cs="Arimo Regular"/>
                <w:b w:val="0"/>
                <w:i w:val="0"/>
                <w:strike w:val="0"/>
                <w:color w:val="000000"/>
                <w:spacing w:val="0"/>
                <w:sz w:val="20"/>
                <w:u w:val="none"/>
                <w:shd w:val="clear" w:color="auto" w:fill="auto"/>
              </w:rPr>
              <w:t>30 Oct 2022</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322" w:hRule="atLeast"/>
        </w:trPr>
        <w:tc>
          <w:tcPr>
            <w:tcW w:w="9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9"/>
              <w:rPr>
                <w:color w:val="000000"/>
                <w:sz w:val="20"/>
              </w:rPr>
            </w:pPr>
            <w:r>
              <w:rPr>
                <w:rFonts w:ascii="Arimo Regular" w:hAnsi="Arimo Regular" w:eastAsia="Arimo Regular" w:cs="Arimo Regular"/>
                <w:b w:val="0"/>
                <w:i w:val="0"/>
                <w:strike w:val="0"/>
                <w:color w:val="000000"/>
                <w:spacing w:val="0"/>
                <w:sz w:val="20"/>
                <w:u w:val="none"/>
                <w:shd w:val="clear" w:color="auto" w:fill="auto"/>
              </w:rPr>
              <w:t>Sprint-3</w:t>
            </w:r>
          </w:p>
        </w:tc>
        <w:tc>
          <w:tcPr>
            <w:tcW w:w="102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3"/>
              <w:rPr>
                <w:color w:val="000000"/>
                <w:sz w:val="20"/>
              </w:rPr>
            </w:pPr>
            <w:r>
              <w:rPr>
                <w:rFonts w:ascii="Arimo Regular" w:hAnsi="Arimo Regular" w:eastAsia="Arimo Regular" w:cs="Arimo Regular"/>
                <w:b w:val="0"/>
                <w:i w:val="0"/>
                <w:strike w:val="0"/>
                <w:color w:val="000000"/>
                <w:spacing w:val="0"/>
                <w:sz w:val="20"/>
                <w:u w:val="none"/>
                <w:shd w:val="clear" w:color="auto" w:fill="auto"/>
              </w:rPr>
              <w:t>20</w:t>
            </w:r>
          </w:p>
        </w:tc>
        <w:tc>
          <w:tcPr>
            <w:tcW w:w="95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3"/>
              <w:rPr>
                <w:color w:val="000000"/>
                <w:sz w:val="20"/>
              </w:rPr>
            </w:pPr>
            <w:r>
              <w:rPr>
                <w:rFonts w:ascii="Arimo Regular" w:hAnsi="Arimo Regular" w:eastAsia="Arimo Regular" w:cs="Arimo Regular"/>
                <w:b w:val="0"/>
                <w:i w:val="0"/>
                <w:strike w:val="0"/>
                <w:color w:val="000000"/>
                <w:spacing w:val="0"/>
                <w:sz w:val="20"/>
                <w:u w:val="none"/>
                <w:shd w:val="clear" w:color="auto" w:fill="auto"/>
              </w:rPr>
              <w:t>6 Days</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2"/>
              <w:rPr>
                <w:color w:val="000000"/>
                <w:sz w:val="20"/>
              </w:rPr>
            </w:pPr>
            <w:r>
              <w:rPr>
                <w:rFonts w:ascii="Arimo Regular" w:hAnsi="Arimo Regular" w:eastAsia="Arimo Regular" w:cs="Arimo Regular"/>
                <w:b w:val="0"/>
                <w:i w:val="0"/>
                <w:strike w:val="0"/>
                <w:color w:val="000000"/>
                <w:spacing w:val="0"/>
                <w:sz w:val="20"/>
                <w:u w:val="none"/>
                <w:shd w:val="clear" w:color="auto" w:fill="auto"/>
              </w:rPr>
              <w:t>03 Nov 2022</w:t>
            </w:r>
          </w:p>
        </w:tc>
        <w:tc>
          <w:tcPr>
            <w:tcW w:w="139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9"/>
              <w:rPr>
                <w:color w:val="000000"/>
                <w:sz w:val="20"/>
              </w:rPr>
            </w:pPr>
            <w:r>
              <w:rPr>
                <w:rFonts w:ascii="Arimo Regular" w:hAnsi="Arimo Regular" w:eastAsia="Arimo Regular" w:cs="Arimo Regular"/>
                <w:b w:val="0"/>
                <w:i w:val="0"/>
                <w:strike w:val="0"/>
                <w:color w:val="000000"/>
                <w:spacing w:val="0"/>
                <w:sz w:val="20"/>
                <w:u w:val="none"/>
                <w:shd w:val="clear" w:color="auto" w:fill="auto"/>
              </w:rPr>
              <w:t>10 Nov 2022</w:t>
            </w:r>
          </w:p>
        </w:tc>
        <w:tc>
          <w:tcPr>
            <w:tcW w:w="144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8"/>
              <w:rPr>
                <w:color w:val="000000"/>
                <w:sz w:val="20"/>
              </w:rPr>
            </w:pPr>
            <w:r>
              <w:rPr>
                <w:rFonts w:ascii="Arimo Regular" w:hAnsi="Arimo Regular" w:eastAsia="Arimo Regular" w:cs="Arimo Regular"/>
                <w:b w:val="0"/>
                <w:i w:val="0"/>
                <w:strike w:val="0"/>
                <w:color w:val="000000"/>
                <w:spacing w:val="0"/>
                <w:sz w:val="20"/>
                <w:u w:val="none"/>
                <w:shd w:val="clear" w:color="auto" w:fill="auto"/>
              </w:rPr>
              <w:t>49</w:t>
            </w:r>
          </w:p>
        </w:tc>
        <w:tc>
          <w:tcPr>
            <w:tcW w:w="129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5"/>
              <w:rPr>
                <w:color w:val="000000"/>
                <w:sz w:val="20"/>
              </w:rPr>
            </w:pPr>
            <w:r>
              <w:rPr>
                <w:rFonts w:ascii="Arimo Regular" w:hAnsi="Arimo Regular" w:eastAsia="Arimo Regular" w:cs="Arimo Regular"/>
                <w:b w:val="0"/>
                <w:i w:val="0"/>
                <w:strike w:val="0"/>
                <w:color w:val="000000"/>
                <w:spacing w:val="0"/>
                <w:sz w:val="20"/>
                <w:u w:val="none"/>
                <w:shd w:val="clear" w:color="auto" w:fill="auto"/>
              </w:rPr>
              <w:t>04 Nov 2022</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306" w:hRule="atLeast"/>
        </w:trPr>
        <w:tc>
          <w:tcPr>
            <w:tcW w:w="9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9"/>
              <w:rPr>
                <w:color w:val="000000"/>
                <w:sz w:val="20"/>
              </w:rPr>
            </w:pPr>
            <w:r>
              <w:rPr>
                <w:rFonts w:ascii="Arimo Regular" w:hAnsi="Arimo Regular" w:eastAsia="Arimo Regular" w:cs="Arimo Regular"/>
                <w:b w:val="0"/>
                <w:i w:val="0"/>
                <w:strike w:val="0"/>
                <w:color w:val="000000"/>
                <w:spacing w:val="0"/>
                <w:sz w:val="20"/>
                <w:u w:val="none"/>
                <w:shd w:val="clear" w:color="auto" w:fill="auto"/>
              </w:rPr>
              <w:t>Sprint-4</w:t>
            </w:r>
          </w:p>
        </w:tc>
        <w:tc>
          <w:tcPr>
            <w:tcW w:w="102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3"/>
              <w:rPr>
                <w:color w:val="000000"/>
                <w:sz w:val="20"/>
              </w:rPr>
            </w:pPr>
            <w:r>
              <w:rPr>
                <w:rFonts w:ascii="Arimo Regular" w:hAnsi="Arimo Regular" w:eastAsia="Arimo Regular" w:cs="Arimo Regular"/>
                <w:b w:val="0"/>
                <w:i w:val="0"/>
                <w:strike w:val="0"/>
                <w:color w:val="000000"/>
                <w:spacing w:val="0"/>
                <w:sz w:val="20"/>
                <w:u w:val="none"/>
                <w:shd w:val="clear" w:color="auto" w:fill="auto"/>
              </w:rPr>
              <w:t>20</w:t>
            </w:r>
          </w:p>
        </w:tc>
        <w:tc>
          <w:tcPr>
            <w:tcW w:w="95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3"/>
              <w:rPr>
                <w:color w:val="000000"/>
                <w:sz w:val="20"/>
              </w:rPr>
            </w:pPr>
            <w:r>
              <w:rPr>
                <w:rFonts w:ascii="Arimo Regular" w:hAnsi="Arimo Regular" w:eastAsia="Arimo Regular" w:cs="Arimo Regular"/>
                <w:b w:val="0"/>
                <w:i w:val="0"/>
                <w:strike w:val="0"/>
                <w:color w:val="000000"/>
                <w:spacing w:val="0"/>
                <w:sz w:val="20"/>
                <w:u w:val="none"/>
                <w:shd w:val="clear" w:color="auto" w:fill="auto"/>
              </w:rPr>
              <w:t>6 Days</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2"/>
              <w:rPr>
                <w:color w:val="000000"/>
                <w:sz w:val="20"/>
              </w:rPr>
            </w:pPr>
            <w:r>
              <w:rPr>
                <w:rFonts w:ascii="Arimo Regular" w:hAnsi="Arimo Regular" w:eastAsia="Arimo Regular" w:cs="Arimo Regular"/>
                <w:b w:val="0"/>
                <w:i w:val="0"/>
                <w:strike w:val="0"/>
                <w:color w:val="000000"/>
                <w:spacing w:val="0"/>
                <w:sz w:val="20"/>
                <w:u w:val="none"/>
                <w:shd w:val="clear" w:color="auto" w:fill="auto"/>
              </w:rPr>
              <w:t>08 Nov 2022</w:t>
            </w:r>
          </w:p>
        </w:tc>
        <w:tc>
          <w:tcPr>
            <w:tcW w:w="139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9"/>
              <w:rPr>
                <w:color w:val="000000"/>
                <w:sz w:val="20"/>
              </w:rPr>
            </w:pPr>
            <w:r>
              <w:rPr>
                <w:rFonts w:ascii="Arimo Regular" w:hAnsi="Arimo Regular" w:eastAsia="Arimo Regular" w:cs="Arimo Regular"/>
                <w:b w:val="0"/>
                <w:i w:val="0"/>
                <w:strike w:val="0"/>
                <w:color w:val="000000"/>
                <w:spacing w:val="0"/>
                <w:sz w:val="20"/>
                <w:u w:val="none"/>
                <w:shd w:val="clear" w:color="auto" w:fill="auto"/>
              </w:rPr>
              <w:t>15 Nov 2022</w:t>
            </w:r>
          </w:p>
        </w:tc>
        <w:tc>
          <w:tcPr>
            <w:tcW w:w="144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8"/>
              <w:rPr>
                <w:color w:val="000000"/>
                <w:sz w:val="20"/>
              </w:rPr>
            </w:pPr>
            <w:r>
              <w:rPr>
                <w:rFonts w:ascii="Arimo Regular" w:hAnsi="Arimo Regular" w:eastAsia="Arimo Regular" w:cs="Arimo Regular"/>
                <w:b w:val="0"/>
                <w:i w:val="0"/>
                <w:strike w:val="0"/>
                <w:color w:val="000000"/>
                <w:spacing w:val="0"/>
                <w:sz w:val="20"/>
                <w:u w:val="none"/>
                <w:shd w:val="clear" w:color="auto" w:fill="auto"/>
              </w:rPr>
              <w:t>50</w:t>
            </w:r>
          </w:p>
        </w:tc>
        <w:tc>
          <w:tcPr>
            <w:tcW w:w="129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15"/>
              <w:rPr>
                <w:color w:val="000000"/>
                <w:sz w:val="20"/>
              </w:rPr>
            </w:pPr>
            <w:r>
              <w:rPr>
                <w:rFonts w:ascii="Arimo Regular" w:hAnsi="Arimo Regular" w:eastAsia="Arimo Regular" w:cs="Arimo Regular"/>
                <w:b w:val="0"/>
                <w:i w:val="0"/>
                <w:strike w:val="0"/>
                <w:color w:val="000000"/>
                <w:spacing w:val="0"/>
                <w:sz w:val="20"/>
                <w:u w:val="none"/>
                <w:shd w:val="clear" w:color="auto" w:fill="auto"/>
              </w:rPr>
              <w:t>09 Nov 2022</w:t>
            </w:r>
          </w:p>
        </w:tc>
      </w:tr>
    </w:tbl>
    <w:p>
      <w:pPr>
        <w:bidi w:val="0"/>
        <w:rPr>
          <w:color w:val="000000"/>
          <w:sz w:val="22"/>
        </w:rPr>
      </w:pPr>
    </w:p>
    <w:p>
      <w:pPr>
        <w:bidi w:val="0"/>
        <w:rPr>
          <w:color w:val="000000"/>
          <w:sz w:val="22"/>
        </w:rPr>
      </w:pPr>
      <w:r>
        <w:rPr>
          <w:rFonts w:ascii="Arimo Bold" w:hAnsi="Arimo Bold" w:eastAsia="Arimo Bold" w:cs="Arimo Bold"/>
          <w:b/>
          <w:i w:val="0"/>
          <w:strike w:val="0"/>
          <w:color w:val="000000"/>
          <w:spacing w:val="0"/>
          <w:sz w:val="20"/>
          <w:u w:val="none"/>
          <w:shd w:val="clear" w:color="auto" w:fill="auto"/>
        </w:rPr>
        <w:t xml:space="preserve"> </w:t>
      </w:r>
    </w:p>
    <w:p>
      <w:pPr>
        <w:bidi w:val="0"/>
        <w:rPr>
          <w:color w:val="000000"/>
          <w:sz w:val="22"/>
        </w:rPr>
      </w:pPr>
      <w:r>
        <w:rPr>
          <w:rFonts w:ascii="Arimo Bold" w:hAnsi="Arimo Bold" w:eastAsia="Arimo Bold" w:cs="Arimo Bold"/>
          <w:b/>
          <w:i w:val="0"/>
          <w:strike w:val="0"/>
          <w:color w:val="000000"/>
          <w:spacing w:val="0"/>
          <w:sz w:val="20"/>
          <w:u w:val="none"/>
          <w:shd w:val="clear" w:color="auto" w:fill="auto"/>
        </w:rPr>
        <w:t xml:space="preserve"> </w:t>
      </w:r>
      <w:r>
        <w:rPr>
          <w:rFonts w:ascii="Arimo Bold" w:hAnsi="Arimo Bold" w:eastAsia="Arimo Bold" w:cs="Arimo Bold"/>
          <w:b/>
          <w:i w:val="0"/>
          <w:strike w:val="0"/>
          <w:color w:val="162B4D"/>
          <w:spacing w:val="0"/>
          <w:sz w:val="44"/>
          <w:u w:val="none"/>
          <w:shd w:val="clear" w:color="auto" w:fill="auto"/>
        </w:rPr>
        <w:t>Velocity</w:t>
      </w:r>
      <w:r>
        <w:rPr>
          <w:rFonts w:ascii="Arimo Bold" w:hAnsi="Arimo Bold" w:eastAsia="Arimo Bold" w:cs="Arimo Bold"/>
          <w:b/>
          <w:i w:val="0"/>
          <w:strike w:val="0"/>
          <w:color w:val="162B4D"/>
          <w:spacing w:val="0"/>
          <w:sz w:val="22"/>
          <w:u w:val="none"/>
          <w:shd w:val="clear" w:color="auto" w:fill="auto"/>
        </w:rPr>
        <w:t>:</w:t>
      </w:r>
    </w:p>
    <w:p>
      <w:pPr>
        <w:bidi w:val="0"/>
        <w:rPr>
          <w:color w:val="000000"/>
          <w:sz w:val="22"/>
        </w:rPr>
      </w:pPr>
      <w:r>
        <w:rPr>
          <w:rFonts w:ascii="Arimo Bold" w:hAnsi="Arimo Bold" w:eastAsia="Arimo Bold" w:cs="Arimo Bold"/>
          <w:b/>
          <w:i w:val="0"/>
          <w:strike w:val="0"/>
          <w:color w:val="000000"/>
          <w:spacing w:val="0"/>
          <w:sz w:val="20"/>
          <w:u w:val="none"/>
          <w:shd w:val="clear" w:color="auto" w:fill="auto"/>
        </w:rPr>
        <w:t xml:space="preserve"> </w:t>
      </w:r>
    </w:p>
    <w:p>
      <w:pPr>
        <w:bidi w:val="0"/>
        <w:rPr>
          <w:color w:val="000000"/>
          <w:sz w:val="22"/>
        </w:rPr>
      </w:pPr>
      <w:r>
        <w:rPr>
          <w:rFonts w:ascii="Arimo Bold" w:hAnsi="Arimo Bold" w:eastAsia="Arimo Bold" w:cs="Arimo Bold"/>
          <w:b/>
          <w:i w:val="0"/>
          <w:strike w:val="0"/>
          <w:color w:val="000000"/>
          <w:spacing w:val="0"/>
          <w:sz w:val="20"/>
          <w:u w:val="none"/>
          <w:shd w:val="clear" w:color="auto" w:fill="auto"/>
        </w:rPr>
        <w:t xml:space="preserve"> </w:t>
      </w:r>
      <w:r>
        <w:drawing>
          <wp:inline distT="0" distB="0" distL="0" distR="0">
            <wp:extent cx="5372100" cy="771525"/>
            <wp:effectExtent l="0" t="0" r="0" b="9525"/>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4">
                      <a:alphaModFix amt="100000"/>
                    </a:blip>
                    <a:stretch>
                      <a:fillRect/>
                    </a:stretch>
                  </pic:blipFill>
                  <pic:spPr>
                    <a:xfrm>
                      <a:off x="0" y="0"/>
                      <a:ext cx="5372100" cy="771525"/>
                    </a:xfrm>
                    <a:prstGeom prst="rect">
                      <a:avLst/>
                    </a:prstGeom>
                  </pic:spPr>
                </pic:pic>
              </a:graphicData>
            </a:graphic>
          </wp:inline>
        </w:drawing>
      </w:r>
    </w:p>
    <w:p>
      <w:pPr>
        <w:bidi w:val="0"/>
        <w:rPr>
          <w:rFonts w:ascii="Arimo Bold" w:hAnsi="Arimo Bold" w:eastAsia="Arimo Bold" w:cs="Arimo Bold"/>
          <w:b/>
          <w:i w:val="0"/>
          <w:strike w:val="0"/>
          <w:color w:val="000000"/>
          <w:spacing w:val="0"/>
          <w:sz w:val="20"/>
          <w:u w:val="none"/>
          <w:shd w:val="clear" w:color="auto" w:fill="auto"/>
        </w:rPr>
      </w:pPr>
    </w:p>
    <w:p>
      <w:pPr>
        <w:bidi w:val="0"/>
        <w:rPr>
          <w:color w:val="000000"/>
          <w:sz w:val="22"/>
        </w:rPr>
      </w:pPr>
      <w:r>
        <w:rPr>
          <w:rFonts w:ascii="Arimo Bold" w:hAnsi="Arimo Bold" w:eastAsia="Arimo Bold" w:cs="Arimo Bold"/>
          <w:b/>
          <w:i w:val="0"/>
          <w:strike w:val="0"/>
          <w:color w:val="000000"/>
          <w:spacing w:val="0"/>
          <w:sz w:val="20"/>
          <w:u w:val="none"/>
          <w:shd w:val="clear" w:color="auto" w:fill="auto"/>
        </w:rPr>
        <w:t xml:space="preserve"> </w:t>
      </w:r>
    </w:p>
    <w:p>
      <w:pPr>
        <w:bidi w:val="0"/>
        <w:rPr>
          <w:color w:val="000000"/>
          <w:sz w:val="22"/>
        </w:rPr>
      </w:pPr>
      <w:r>
        <w:rPr>
          <w:rFonts w:ascii="Liberation Serif Bold" w:hAnsi="Liberation Serif Bold" w:eastAsia="Liberation Serif Bold" w:cs="Liberation Serif Bold"/>
          <w:b/>
          <w:i w:val="0"/>
          <w:strike w:val="0"/>
          <w:color w:val="000000"/>
          <w:spacing w:val="0"/>
          <w:sz w:val="24"/>
          <w:u w:val="none"/>
          <w:shd w:val="clear" w:color="auto" w:fill="auto"/>
        </w:rPr>
        <w:t>Burndown Chart:</w:t>
      </w:r>
    </w:p>
    <w:p>
      <w:pPr>
        <w:bidi w:val="0"/>
        <w:rPr>
          <w:rFonts w:ascii="Liberation Serif Bold" w:hAnsi="Liberation Serif Bold" w:eastAsia="Liberation Serif Bold" w:cs="Liberation Serif Bold"/>
          <w:b/>
          <w:i w:val="0"/>
          <w:strike w:val="0"/>
          <w:color w:val="000000"/>
          <w:spacing w:val="0"/>
          <w:sz w:val="24"/>
          <w:u w:val="none"/>
          <w:shd w:val="clear" w:color="auto" w:fill="auto"/>
        </w:rPr>
      </w:pPr>
    </w:p>
    <w:p>
      <w:pPr>
        <w:bidi w:val="0"/>
        <w:rPr>
          <w:rFonts w:ascii="Liberation Serif Bold" w:hAnsi="Liberation Serif Bold" w:eastAsia="Liberation Serif Bold" w:cs="Liberation Serif Bold"/>
          <w:b/>
          <w:i w:val="0"/>
          <w:strike w:val="0"/>
          <w:color w:val="000000"/>
          <w:spacing w:val="0"/>
          <w:sz w:val="24"/>
          <w:u w:val="none"/>
          <w:shd w:val="clear" w:color="auto" w:fill="auto"/>
        </w:rPr>
      </w:pPr>
      <w:r>
        <w:drawing>
          <wp:inline distT="0" distB="0" distL="0" distR="0">
            <wp:extent cx="5724525" cy="2886075"/>
            <wp:effectExtent l="0" t="0" r="9525" b="9525"/>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5">
                      <a:alphaModFix amt="100000"/>
                    </a:blip>
                    <a:stretch>
                      <a:fillRect/>
                    </a:stretch>
                  </pic:blipFill>
                  <pic:spPr>
                    <a:xfrm>
                      <a:off x="0" y="0"/>
                      <a:ext cx="5724525" cy="2886075"/>
                    </a:xfrm>
                    <a:prstGeom prst="rect">
                      <a:avLst/>
                    </a:prstGeom>
                  </pic:spPr>
                </pic:pic>
              </a:graphicData>
            </a:graphic>
          </wp:inline>
        </w:drawing>
      </w:r>
    </w:p>
    <w:p>
      <w:pPr>
        <w:bidi w:val="0"/>
        <w:rPr>
          <w:b/>
          <w:color w:val="000000"/>
          <w:sz w:val="28"/>
          <w:u w:val="single"/>
        </w:rPr>
      </w:pPr>
    </w:p>
    <w:p>
      <w:pPr>
        <w:bidi w:val="0"/>
        <w:rPr>
          <w:b/>
          <w:color w:val="000000"/>
          <w:sz w:val="28"/>
          <w:u w:val="single"/>
        </w:rPr>
      </w:pPr>
    </w:p>
    <w:p>
      <w:pPr>
        <w:bidi w:val="0"/>
        <w:rPr>
          <w:b/>
          <w:color w:val="000000"/>
          <w:sz w:val="28"/>
          <w:u w:val="single"/>
        </w:rPr>
      </w:pPr>
    </w:p>
    <w:p>
      <w:pPr>
        <w:bidi w:val="0"/>
        <w:rPr>
          <w:b/>
          <w:color w:val="000000"/>
          <w:sz w:val="28"/>
          <w:u w:val="single"/>
        </w:rPr>
      </w:pPr>
    </w:p>
    <w:p>
      <w:pPr>
        <w:bidi w:val="0"/>
        <w:rPr>
          <w:b/>
          <w:color w:val="000000"/>
          <w:sz w:val="28"/>
          <w:u w:val="single"/>
        </w:rPr>
      </w:pPr>
    </w:p>
    <w:p>
      <w:pPr>
        <w:bidi w:val="0"/>
        <w:rPr>
          <w:color w:val="000000"/>
          <w:sz w:val="22"/>
        </w:rPr>
      </w:pPr>
      <w:r>
        <w:rPr>
          <w:b/>
          <w:color w:val="000000"/>
          <w:sz w:val="28"/>
          <w:u w:val="single"/>
        </w:rPr>
        <w:t>6.3 REPORT FROM JIRA</w:t>
      </w:r>
    </w:p>
    <w:p>
      <w:pPr>
        <w:bidi w:val="0"/>
        <w:rPr>
          <w:b/>
          <w:color w:val="000000"/>
          <w:sz w:val="22"/>
          <w:u w:val="single"/>
        </w:rPr>
      </w:pPr>
    </w:p>
    <w:p>
      <w:pPr>
        <w:bidi w:val="0"/>
        <w:rPr>
          <w:b/>
          <w:color w:val="000000"/>
          <w:sz w:val="22"/>
          <w:u w:val="single"/>
        </w:rPr>
      </w:pPr>
      <w:r>
        <w:rPr>
          <w:b/>
          <w:color w:val="000000"/>
          <w:sz w:val="22"/>
          <w:u w:val="single"/>
        </w:rPr>
        <w:t>REFERENCE LINK (JIRA SOFTWARE):</w:t>
      </w:r>
    </w:p>
    <w:p>
      <w:pPr>
        <w:bidi w:val="0"/>
        <w:rPr>
          <w:b/>
          <w:color w:val="000000"/>
          <w:sz w:val="22"/>
          <w:u w:val="single"/>
        </w:rPr>
      </w:pPr>
    </w:p>
    <w:p>
      <w:pPr>
        <w:bidi w:val="0"/>
        <w:rPr>
          <w:b/>
          <w:color w:val="000000"/>
          <w:sz w:val="22"/>
          <w:u w:val="single"/>
        </w:rPr>
      </w:pPr>
      <w:r>
        <w:rPr>
          <w:rFonts w:ascii="Roboto Bold" w:hAnsi="Roboto Bold" w:eastAsia="Roboto Bold" w:cs="Roboto Bold"/>
          <w:b/>
          <w:i w:val="0"/>
          <w:color w:val="0000FF"/>
          <w:spacing w:val="0"/>
          <w:sz w:val="22"/>
          <w:u w:val="single" w:color="0000FF"/>
          <w:shd w:val="clear" w:color="auto" w:fill="auto"/>
        </w:rPr>
        <w:fldChar w:fldCharType="begin"/>
      </w:r>
      <w:r>
        <w:rPr>
          <w:rFonts w:ascii="Roboto Bold" w:hAnsi="Roboto Bold" w:eastAsia="Roboto Bold" w:cs="Roboto Bold"/>
          <w:b/>
          <w:i w:val="0"/>
          <w:color w:val="0000FF"/>
          <w:spacing w:val="0"/>
          <w:sz w:val="22"/>
          <w:u w:val="single" w:color="0000FF"/>
          <w:shd w:val="clear" w:color="auto" w:fill="auto"/>
        </w:rPr>
        <w:instrText xml:space="preserve">HYPERLINK "https://ibmprojectrealtimemonitoring.atlassian.net/jira/core/projects/RE/board"</w:instrText>
      </w:r>
      <w:r>
        <w:rPr>
          <w:rFonts w:ascii="Roboto Bold" w:hAnsi="Roboto Bold" w:eastAsia="Roboto Bold" w:cs="Roboto Bold"/>
          <w:b/>
          <w:i w:val="0"/>
          <w:color w:val="0000FF"/>
          <w:spacing w:val="0"/>
          <w:sz w:val="22"/>
          <w:u w:val="single" w:color="0000FF"/>
          <w:shd w:val="clear" w:color="auto" w:fill="auto"/>
        </w:rPr>
        <w:fldChar w:fldCharType="separate"/>
      </w:r>
      <w:r>
        <w:rPr>
          <w:rFonts w:ascii="Roboto Bold" w:hAnsi="Roboto Bold" w:eastAsia="Roboto Bold" w:cs="Roboto Bold"/>
          <w:b/>
          <w:i w:val="0"/>
          <w:color w:val="0000FF"/>
          <w:spacing w:val="0"/>
          <w:sz w:val="22"/>
          <w:u w:val="single" w:color="0000FF"/>
          <w:shd w:val="clear" w:color="auto" w:fill="auto"/>
        </w:rPr>
        <w:t>https://ibmprojectrealtimemonitoring.atlassian.net/jira/core/projects/RE/board</w:t>
      </w:r>
      <w:r>
        <w:fldChar w:fldCharType="end"/>
      </w:r>
    </w:p>
    <w:p>
      <w:pPr>
        <w:bidi w:val="0"/>
        <w:rPr>
          <w:rFonts w:ascii="Roboto Bold" w:hAnsi="Roboto Bold" w:eastAsia="Roboto Bold" w:cs="Roboto Bold"/>
          <w:b/>
          <w:i w:val="0"/>
          <w:color w:val="000000"/>
          <w:spacing w:val="0"/>
          <w:sz w:val="22"/>
          <w:u w:val="single"/>
          <w:shd w:val="clear" w:color="auto" w:fill="auto"/>
        </w:rPr>
      </w:pPr>
    </w:p>
    <w:p>
      <w:pPr>
        <w:bidi w:val="0"/>
        <w:rPr>
          <w:rFonts w:ascii="Roboto Bold" w:hAnsi="Roboto Bold" w:eastAsia="Roboto Bold" w:cs="Roboto Bold"/>
          <w:b/>
          <w:i w:val="0"/>
          <w:color w:val="000000"/>
          <w:spacing w:val="0"/>
          <w:sz w:val="22"/>
          <w:u w:val="single"/>
          <w:shd w:val="clear" w:color="auto" w:fill="auto"/>
        </w:rPr>
      </w:pPr>
    </w:p>
    <w:p>
      <w:pPr>
        <w:bidi w:val="0"/>
        <w:rPr>
          <w:rFonts w:ascii="Roboto Bold" w:hAnsi="Roboto Bold" w:eastAsia="Roboto Bold" w:cs="Roboto Bold"/>
          <w:b/>
          <w:i w:val="0"/>
          <w:color w:val="000000"/>
          <w:spacing w:val="0"/>
          <w:sz w:val="22"/>
          <w:u w:val="single"/>
          <w:shd w:val="clear" w:color="auto" w:fill="auto"/>
        </w:rPr>
      </w:pPr>
      <w:r>
        <w:rPr>
          <w:rFonts w:ascii="Roboto Bold" w:hAnsi="Roboto Bold" w:eastAsia="Roboto Bold" w:cs="Roboto Bold"/>
          <w:b/>
          <w:i w:val="0"/>
          <w:color w:val="000000"/>
          <w:spacing w:val="0"/>
          <w:sz w:val="22"/>
          <w:u w:val="single"/>
          <w:shd w:val="clear" w:color="auto" w:fill="auto"/>
        </w:rPr>
        <w:t>TIMELINE CREATED USING JIRA SOFTWARE</w:t>
      </w:r>
    </w:p>
    <w:p>
      <w:pPr>
        <w:bidi w:val="0"/>
        <w:rPr>
          <w:rFonts w:ascii="Roboto Bold" w:hAnsi="Roboto Bold" w:eastAsia="Roboto Bold" w:cs="Roboto Bold"/>
          <w:b/>
          <w:i w:val="0"/>
          <w:color w:val="000000"/>
          <w:spacing w:val="0"/>
          <w:sz w:val="22"/>
          <w:u w:val="single"/>
          <w:shd w:val="clear" w:color="auto" w:fill="auto"/>
        </w:rPr>
      </w:pPr>
    </w:p>
    <w:p>
      <w:pPr>
        <w:bidi w:val="0"/>
        <w:rPr>
          <w:rFonts w:ascii="Roboto Bold" w:hAnsi="Roboto Bold" w:eastAsia="Roboto Bold" w:cs="Roboto Bold"/>
          <w:b/>
          <w:i w:val="0"/>
          <w:color w:val="000000"/>
          <w:spacing w:val="0"/>
          <w:sz w:val="22"/>
          <w:u w:val="single"/>
          <w:shd w:val="clear" w:color="auto" w:fill="auto"/>
        </w:rPr>
      </w:pPr>
      <w:r>
        <w:drawing>
          <wp:inline distT="0" distB="0" distL="0" distR="0">
            <wp:extent cx="5732780" cy="1895475"/>
            <wp:effectExtent l="0" t="0" r="1270" b="9525"/>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6"/>
                    <a:stretch>
                      <a:fillRect/>
                    </a:stretch>
                  </pic:blipFill>
                  <pic:spPr>
                    <a:xfrm>
                      <a:off x="0" y="0"/>
                      <a:ext cx="5733288" cy="1895609"/>
                    </a:xfrm>
                    <a:prstGeom prst="rect">
                      <a:avLst/>
                    </a:prstGeom>
                  </pic:spPr>
                </pic:pic>
              </a:graphicData>
            </a:graphic>
          </wp:inline>
        </w:drawing>
      </w:r>
      <w:r>
        <w:drawing>
          <wp:inline distT="0" distB="0" distL="0" distR="0">
            <wp:extent cx="5732780" cy="1694815"/>
            <wp:effectExtent l="0" t="0" r="1270" b="635"/>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7"/>
                    <a:stretch>
                      <a:fillRect/>
                    </a:stretch>
                  </pic:blipFill>
                  <pic:spPr>
                    <a:xfrm>
                      <a:off x="0" y="0"/>
                      <a:ext cx="5733288" cy="1695059"/>
                    </a:xfrm>
                    <a:prstGeom prst="rect">
                      <a:avLst/>
                    </a:prstGeom>
                  </pic:spPr>
                </pic:pic>
              </a:graphicData>
            </a:graphic>
          </wp:inline>
        </w:drawing>
      </w:r>
      <w:r>
        <w:drawing>
          <wp:inline distT="0" distB="0" distL="0" distR="0">
            <wp:extent cx="5732780" cy="2147570"/>
            <wp:effectExtent l="0" t="0" r="1270" b="508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8"/>
                    <a:stretch>
                      <a:fillRect/>
                    </a:stretch>
                  </pic:blipFill>
                  <pic:spPr>
                    <a:xfrm>
                      <a:off x="0" y="0"/>
                      <a:ext cx="5733288" cy="2148008"/>
                    </a:xfrm>
                    <a:prstGeom prst="rect">
                      <a:avLst/>
                    </a:prstGeom>
                  </pic:spPr>
                </pic:pic>
              </a:graphicData>
            </a:graphic>
          </wp:inline>
        </w:drawing>
      </w:r>
    </w:p>
    <w:p>
      <w:pPr>
        <w:bidi w:val="0"/>
        <w:rPr>
          <w:rFonts w:ascii="Roboto Bold" w:hAnsi="Roboto Bold" w:eastAsia="Roboto Bold" w:cs="Roboto Bold"/>
          <w:b/>
          <w:i w:val="0"/>
          <w:color w:val="000000"/>
          <w:spacing w:val="0"/>
          <w:sz w:val="22"/>
          <w:u w:val="single"/>
          <w:shd w:val="clear" w:color="auto" w:fill="auto"/>
        </w:rPr>
      </w:pPr>
      <w:r>
        <w:rPr>
          <w:rFonts w:ascii="Roboto Bold" w:hAnsi="Roboto Bold" w:eastAsia="Roboto Bold" w:cs="Roboto Bold"/>
          <w:b/>
          <w:i w:val="0"/>
          <w:color w:val="000000"/>
          <w:spacing w:val="0"/>
          <w:sz w:val="22"/>
          <w:u w:val="single"/>
          <w:shd w:val="clear" w:color="auto" w:fill="auto"/>
        </w:rPr>
        <w:t>https://ibmprojectrealtimemonitoring.atlassian.net/jira/core/projects/RE/list?filter=statusCategory+%3D+Done+AND+statusCategoryChangedDate+%3E%3D+-1w&amp;showDone=true&amp;atlOrigin=eyJpIjoiMmVlZjFiNTA2ODIxNDg0MGFmOGZlMTA2Y2M0Y2VjN2IiLCJwIjoiaiJ9</w:t>
      </w:r>
    </w:p>
    <w:p>
      <w:pPr>
        <w:bidi w:val="0"/>
        <w:rPr>
          <w:rFonts w:ascii="Roboto Bold" w:hAnsi="Roboto Bold" w:eastAsia="Roboto Bold" w:cs="Roboto Bold"/>
          <w:b/>
          <w:i w:val="0"/>
          <w:color w:val="000000"/>
          <w:spacing w:val="0"/>
          <w:sz w:val="22"/>
          <w:u w:val="single"/>
          <w:shd w:val="clear" w:color="auto" w:fill="auto"/>
        </w:rPr>
      </w:pPr>
    </w:p>
    <w:p>
      <w:pPr>
        <w:bidi w:val="0"/>
        <w:rPr>
          <w:rFonts w:ascii="Roboto Bold" w:hAnsi="Roboto Bold" w:eastAsia="Roboto Bold" w:cs="Roboto Bold"/>
          <w:b/>
          <w:i w:val="0"/>
          <w:color w:val="000000"/>
          <w:spacing w:val="0"/>
          <w:sz w:val="22"/>
          <w:u w:val="single"/>
          <w:shd w:val="clear" w:color="auto" w:fill="auto"/>
        </w:rPr>
      </w:pPr>
    </w:p>
    <w:p>
      <w:pPr>
        <w:bidi w:val="0"/>
        <w:rPr>
          <w:rFonts w:ascii="Roboto Bold" w:hAnsi="Roboto Bold" w:eastAsia="Roboto Bold" w:cs="Roboto Bold"/>
          <w:b/>
          <w:i w:val="0"/>
          <w:color w:val="000000"/>
          <w:spacing w:val="0"/>
          <w:sz w:val="22"/>
          <w:u w:val="single"/>
          <w:shd w:val="clear" w:color="auto" w:fill="auto"/>
        </w:rPr>
      </w:pPr>
    </w:p>
    <w:p>
      <w:pPr>
        <w:bidi w:val="0"/>
        <w:rPr>
          <w:rFonts w:ascii="Roboto Bold" w:hAnsi="Roboto Bold" w:eastAsia="Roboto Bold" w:cs="Roboto Bold"/>
          <w:b/>
          <w:i w:val="0"/>
          <w:color w:val="000000"/>
          <w:spacing w:val="0"/>
          <w:sz w:val="22"/>
          <w:u w:val="single"/>
          <w:shd w:val="clear" w:color="auto" w:fill="auto"/>
        </w:rPr>
      </w:pPr>
    </w:p>
    <w:p>
      <w:pPr>
        <w:bidi w:val="0"/>
        <w:rPr>
          <w:rFonts w:ascii="Roboto Bold" w:hAnsi="Roboto Bold" w:eastAsia="Roboto Bold" w:cs="Roboto Bold"/>
          <w:b/>
          <w:i w:val="0"/>
          <w:color w:val="000000"/>
          <w:spacing w:val="0"/>
          <w:sz w:val="22"/>
          <w:u w:val="single"/>
          <w:shd w:val="clear" w:color="auto" w:fill="auto"/>
        </w:rPr>
      </w:pPr>
    </w:p>
    <w:p>
      <w:pPr>
        <w:bidi w:val="0"/>
        <w:rPr>
          <w:rFonts w:ascii="Roboto Bold" w:hAnsi="Roboto Bold" w:eastAsia="Roboto Bold" w:cs="Roboto Bold"/>
          <w:b/>
          <w:i w:val="0"/>
          <w:color w:val="000000"/>
          <w:spacing w:val="0"/>
          <w:sz w:val="22"/>
          <w:u w:val="single"/>
          <w:shd w:val="clear" w:color="auto" w:fill="auto"/>
        </w:rPr>
      </w:pPr>
    </w:p>
    <w:p>
      <w:pPr>
        <w:bidi w:val="0"/>
        <w:rPr>
          <w:rFonts w:ascii="Roboto Bold" w:hAnsi="Roboto Bold" w:eastAsia="Roboto Bold" w:cs="Roboto Bold"/>
          <w:b/>
          <w:i w:val="0"/>
          <w:color w:val="000000"/>
          <w:spacing w:val="0"/>
          <w:sz w:val="22"/>
          <w:u w:val="single"/>
          <w:shd w:val="clear" w:color="auto" w:fill="auto"/>
        </w:rPr>
      </w:pPr>
      <w:r>
        <w:rPr>
          <w:rFonts w:ascii="Roboto Bold" w:hAnsi="Roboto Bold" w:eastAsia="Roboto Bold" w:cs="Roboto Bold"/>
          <w:b/>
          <w:i w:val="0"/>
          <w:color w:val="000000"/>
          <w:spacing w:val="0"/>
          <w:sz w:val="22"/>
          <w:u w:val="single"/>
          <w:shd w:val="clear" w:color="auto" w:fill="auto"/>
        </w:rPr>
        <w:t>LISTS IN JIRA:</w:t>
      </w:r>
    </w:p>
    <w:p>
      <w:pPr>
        <w:bidi w:val="0"/>
        <w:rPr>
          <w:rFonts w:ascii="Roboto Bold" w:hAnsi="Roboto Bold" w:eastAsia="Roboto Bold" w:cs="Roboto Bold"/>
          <w:b/>
          <w:i w:val="0"/>
          <w:color w:val="000000"/>
          <w:spacing w:val="0"/>
          <w:sz w:val="22"/>
          <w:u w:val="single"/>
          <w:shd w:val="clear" w:color="auto" w:fill="auto"/>
        </w:rPr>
      </w:pPr>
      <w:r>
        <w:drawing>
          <wp:inline distT="0" distB="0" distL="0" distR="0">
            <wp:extent cx="5732780" cy="3552190"/>
            <wp:effectExtent l="0" t="0" r="1270" b="1016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9">
                      <a:alphaModFix amt="100000"/>
                    </a:blip>
                    <a:stretch>
                      <a:fillRect/>
                    </a:stretch>
                  </pic:blipFill>
                  <pic:spPr>
                    <a:xfrm>
                      <a:off x="0" y="0"/>
                      <a:ext cx="5733288" cy="3552471"/>
                    </a:xfrm>
                    <a:prstGeom prst="rect">
                      <a:avLst/>
                    </a:prstGeom>
                  </pic:spPr>
                </pic:pic>
              </a:graphicData>
            </a:graphic>
          </wp:inline>
        </w:drawing>
      </w:r>
    </w:p>
    <w:p>
      <w:pPr>
        <w:bidi w:val="0"/>
        <w:rPr>
          <w:rFonts w:ascii="Roboto Bold" w:hAnsi="Roboto Bold" w:eastAsia="Roboto Bold" w:cs="Roboto Bold"/>
          <w:b/>
          <w:i w:val="0"/>
          <w:color w:val="000000"/>
          <w:spacing w:val="0"/>
          <w:sz w:val="22"/>
          <w:u w:val="single"/>
          <w:shd w:val="clear" w:color="auto" w:fill="auto"/>
        </w:rPr>
      </w:pPr>
    </w:p>
    <w:p>
      <w:pPr>
        <w:bidi w:val="0"/>
        <w:rPr>
          <w:rFonts w:ascii="Roboto Bold" w:hAnsi="Roboto Bold" w:eastAsia="Roboto Bold" w:cs="Roboto Bold"/>
          <w:b/>
          <w:i w:val="0"/>
          <w:color w:val="000000"/>
          <w:spacing w:val="0"/>
          <w:sz w:val="22"/>
          <w:u w:val="single"/>
          <w:shd w:val="clear" w:color="auto" w:fill="auto"/>
        </w:rPr>
      </w:pPr>
      <w:r>
        <w:rPr>
          <w:rFonts w:ascii="Roboto Bold" w:hAnsi="Roboto Bold" w:eastAsia="Roboto Bold" w:cs="Roboto Bold"/>
          <w:b/>
          <w:i w:val="0"/>
          <w:color w:val="000000"/>
          <w:spacing w:val="0"/>
          <w:sz w:val="22"/>
          <w:u w:val="single"/>
          <w:shd w:val="clear" w:color="auto" w:fill="auto"/>
        </w:rPr>
        <w:t>ISSUES :</w:t>
      </w:r>
    </w:p>
    <w:p>
      <w:pPr>
        <w:bidi w:val="0"/>
        <w:rPr>
          <w:rFonts w:ascii="Roboto Bold" w:hAnsi="Roboto Bold" w:eastAsia="Roboto Bold" w:cs="Roboto Bold"/>
          <w:b/>
          <w:i w:val="0"/>
          <w:color w:val="000000"/>
          <w:spacing w:val="0"/>
          <w:sz w:val="22"/>
          <w:u w:val="single"/>
          <w:shd w:val="clear" w:color="auto" w:fill="auto"/>
        </w:rPr>
      </w:pPr>
      <w:r>
        <w:drawing>
          <wp:inline distT="0" distB="0" distL="0" distR="0">
            <wp:extent cx="5732780" cy="2841625"/>
            <wp:effectExtent l="0" t="0" r="1270" b="15875"/>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20">
                      <a:alphaModFix amt="100000"/>
                    </a:blip>
                    <a:stretch>
                      <a:fillRect/>
                    </a:stretch>
                  </pic:blipFill>
                  <pic:spPr>
                    <a:xfrm>
                      <a:off x="0" y="0"/>
                      <a:ext cx="5733288" cy="2841802"/>
                    </a:xfrm>
                    <a:prstGeom prst="rect">
                      <a:avLst/>
                    </a:prstGeom>
                  </pic:spPr>
                </pic:pic>
              </a:graphicData>
            </a:graphic>
          </wp:inline>
        </w:drawing>
      </w:r>
    </w:p>
    <w:p>
      <w:pPr>
        <w:bidi w:val="0"/>
        <w:rPr>
          <w:b/>
          <w:color w:val="000000"/>
          <w:sz w:val="22"/>
          <w:u w:val="single"/>
        </w:rPr>
      </w:pPr>
    </w:p>
    <w:p>
      <w:pPr>
        <w:bidi w:val="0"/>
        <w:rPr>
          <w:b/>
          <w:color w:val="000000"/>
          <w:sz w:val="22"/>
          <w:u w:val="single"/>
        </w:rPr>
      </w:pPr>
    </w:p>
    <w:p>
      <w:pPr>
        <w:bidi w:val="0"/>
        <w:rPr>
          <w:b/>
          <w:color w:val="000000"/>
          <w:sz w:val="22"/>
          <w:u w:val="single"/>
        </w:rPr>
      </w:pPr>
    </w:p>
    <w:p>
      <w:pPr>
        <w:bidi w:val="0"/>
        <w:rPr>
          <w:b/>
          <w:color w:val="000000"/>
          <w:sz w:val="22"/>
          <w:u w:val="single"/>
        </w:rPr>
      </w:pPr>
    </w:p>
    <w:p>
      <w:pPr>
        <w:bidi w:val="0"/>
        <w:rPr>
          <w:b/>
          <w:color w:val="000000"/>
          <w:sz w:val="22"/>
          <w:u w:val="single"/>
        </w:rPr>
      </w:pPr>
    </w:p>
    <w:p>
      <w:pPr>
        <w:bidi w:val="0"/>
        <w:rPr>
          <w:b/>
          <w:color w:val="000000"/>
          <w:sz w:val="22"/>
          <w:u w:val="single"/>
        </w:rPr>
      </w:pPr>
    </w:p>
    <w:p>
      <w:pPr>
        <w:bidi w:val="0"/>
        <w:rPr>
          <w:b/>
          <w:color w:val="000000"/>
          <w:sz w:val="22"/>
          <w:u w:val="single"/>
        </w:rPr>
      </w:pPr>
    </w:p>
    <w:p>
      <w:pPr>
        <w:bidi w:val="0"/>
        <w:rPr>
          <w:b/>
          <w:color w:val="000000"/>
          <w:sz w:val="22"/>
          <w:u w:val="single"/>
        </w:rPr>
      </w:pPr>
    </w:p>
    <w:p>
      <w:pPr>
        <w:bidi w:val="0"/>
        <w:rPr>
          <w:b/>
          <w:color w:val="000000"/>
          <w:sz w:val="22"/>
          <w:u w:val="single"/>
        </w:rPr>
      </w:pPr>
    </w:p>
    <w:p>
      <w:pPr>
        <w:bidi w:val="0"/>
        <w:rPr>
          <w:b/>
          <w:color w:val="000000"/>
          <w:sz w:val="22"/>
          <w:u w:val="single"/>
        </w:rPr>
      </w:pPr>
    </w:p>
    <w:p>
      <w:pPr>
        <w:bidi w:val="0"/>
        <w:rPr>
          <w:b/>
          <w:color w:val="000000"/>
          <w:sz w:val="22"/>
          <w:u w:val="single"/>
        </w:rPr>
      </w:pPr>
    </w:p>
    <w:p>
      <w:pPr>
        <w:bidi w:val="0"/>
        <w:rPr>
          <w:b/>
          <w:color w:val="000000"/>
          <w:sz w:val="22"/>
          <w:u w:val="single"/>
        </w:rPr>
      </w:pPr>
    </w:p>
    <w:p>
      <w:pPr>
        <w:bidi w:val="0"/>
        <w:jc w:val="center"/>
        <w:rPr>
          <w:b/>
          <w:color w:val="000000"/>
          <w:sz w:val="22"/>
          <w:u w:val="single"/>
        </w:rPr>
      </w:pPr>
      <w:r>
        <w:rPr>
          <w:rFonts w:ascii="Liberation Serif Bold" w:hAnsi="Liberation Serif Bold" w:eastAsia="Liberation Serif Bold" w:cs="Liberation Serif Bold"/>
          <w:b/>
          <w:color w:val="000000"/>
          <w:sz w:val="28"/>
          <w:u w:val="single"/>
        </w:rPr>
        <w:t>7.CODING AND SOLUTIONING</w:t>
      </w:r>
    </w:p>
    <w:p>
      <w:pPr>
        <w:bidi w:val="0"/>
        <w:jc w:val="center"/>
        <w:rPr>
          <w:rFonts w:ascii="Liberation Serif Bold" w:hAnsi="Liberation Serif Bold" w:eastAsia="Liberation Serif Bold" w:cs="Liberation Serif Bold"/>
          <w:b/>
          <w:color w:val="000000"/>
          <w:sz w:val="28"/>
          <w:u w:val="single"/>
        </w:rPr>
      </w:pPr>
    </w:p>
    <w:p>
      <w:pPr>
        <w:bidi w:val="0"/>
        <w:jc w:val="center"/>
        <w:rPr>
          <w:rFonts w:ascii="Liberation Serif Bold" w:hAnsi="Liberation Serif Bold" w:eastAsia="Liberation Serif Bold" w:cs="Liberation Serif Bold"/>
          <w:b/>
          <w:color w:val="000000"/>
          <w:sz w:val="28"/>
          <w:u w:val="single"/>
        </w:rPr>
      </w:pPr>
    </w:p>
    <w:p>
      <w:pPr>
        <w:bidi w:val="0"/>
        <w:jc w:val="left"/>
        <w:rPr>
          <w:rFonts w:ascii="Liberation Serif Bold" w:hAnsi="Liberation Serif Bold" w:eastAsia="Liberation Serif Bold" w:cs="Liberation Serif Bold"/>
          <w:b/>
          <w:color w:val="000000"/>
          <w:sz w:val="28"/>
          <w:u w:val="single"/>
        </w:rPr>
      </w:pPr>
      <w:r>
        <w:rPr>
          <w:rFonts w:ascii="Liberation Serif Bold" w:hAnsi="Liberation Serif Bold" w:eastAsia="Liberation Serif Bold" w:cs="Liberation Serif Bold"/>
          <w:b/>
          <w:color w:val="000000"/>
          <w:sz w:val="28"/>
          <w:u w:val="single"/>
        </w:rPr>
        <w:t>7.1 NODE RED SERVICE ASSOCIATED WITH IBM CLOUD:</w:t>
      </w:r>
    </w:p>
    <w:p>
      <w:pPr>
        <w:bidi w:val="0"/>
        <w:jc w:val="left"/>
        <w:rPr>
          <w:rFonts w:ascii="Liberation Serif Bold" w:hAnsi="Liberation Serif Bold" w:eastAsia="Liberation Serif Bold" w:cs="Liberation Serif Bold"/>
          <w:b/>
          <w:color w:val="000000"/>
          <w:sz w:val="28"/>
          <w:u w:val="single"/>
        </w:rPr>
      </w:pPr>
    </w:p>
    <w:p>
      <w:pPr>
        <w:bidi w:val="0"/>
        <w:jc w:val="left"/>
        <w:rPr>
          <w:rFonts w:ascii="Liberation Serif Bold" w:hAnsi="Liberation Serif Bold" w:eastAsia="Liberation Serif Bold" w:cs="Liberation Serif Bold"/>
          <w:b/>
          <w:color w:val="000000"/>
          <w:sz w:val="28"/>
          <w:u w:val="single"/>
        </w:rPr>
      </w:pPr>
      <w:r>
        <w:drawing>
          <wp:inline distT="0" distB="0" distL="0" distR="0">
            <wp:extent cx="5732780" cy="3557270"/>
            <wp:effectExtent l="0" t="0" r="1270" b="508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21">
                      <a:alphaModFix amt="100000"/>
                    </a:blip>
                    <a:stretch>
                      <a:fillRect/>
                    </a:stretch>
                  </pic:blipFill>
                  <pic:spPr>
                    <a:xfrm>
                      <a:off x="0" y="0"/>
                      <a:ext cx="5733288" cy="3557696"/>
                    </a:xfrm>
                    <a:prstGeom prst="rect">
                      <a:avLst/>
                    </a:prstGeom>
                  </pic:spPr>
                </pic:pic>
              </a:graphicData>
            </a:graphic>
          </wp:inline>
        </w:drawing>
      </w:r>
    </w:p>
    <w:p>
      <w:pPr>
        <w:bidi w:val="0"/>
        <w:jc w:val="left"/>
        <w:rPr>
          <w:rFonts w:ascii="Liberation Serif Bold" w:hAnsi="Liberation Serif Bold" w:eastAsia="Liberation Serif Bold" w:cs="Liberation Serif Bold"/>
          <w:b/>
          <w:color w:val="000000"/>
          <w:sz w:val="28"/>
          <w:u w:val="single"/>
        </w:rPr>
      </w:pPr>
      <w:r>
        <w:drawing>
          <wp:inline distT="0" distB="0" distL="0" distR="0">
            <wp:extent cx="5732780" cy="2194560"/>
            <wp:effectExtent l="0" t="0" r="1270" b="1524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2">
                      <a:alphaModFix amt="100000"/>
                    </a:blip>
                    <a:stretch>
                      <a:fillRect/>
                    </a:stretch>
                  </pic:blipFill>
                  <pic:spPr>
                    <a:xfrm>
                      <a:off x="0" y="0"/>
                      <a:ext cx="5733288" cy="2194839"/>
                    </a:xfrm>
                    <a:prstGeom prst="rect">
                      <a:avLst/>
                    </a:prstGeom>
                  </pic:spPr>
                </pic:pic>
              </a:graphicData>
            </a:graphic>
          </wp:inline>
        </w:drawing>
      </w:r>
    </w:p>
    <w:p>
      <w:pPr>
        <w:bidi w:val="0"/>
        <w:jc w:val="left"/>
        <w:rPr>
          <w:rFonts w:ascii="Liberation Serif Bold" w:hAnsi="Liberation Serif Bold" w:eastAsia="Liberation Serif Bold" w:cs="Liberation Serif Bold"/>
          <w:b/>
          <w:color w:val="000000"/>
          <w:sz w:val="28"/>
          <w:u w:val="single"/>
        </w:rPr>
      </w:pPr>
    </w:p>
    <w:p>
      <w:pPr>
        <w:bidi w:val="0"/>
        <w:jc w:val="left"/>
        <w:rPr>
          <w:rFonts w:ascii="Liberation Serif Bold" w:hAnsi="Liberation Serif Bold" w:eastAsia="Liberation Serif Bold" w:cs="Liberation Serif Bold"/>
          <w:b/>
          <w:color w:val="000000"/>
          <w:sz w:val="28"/>
          <w:u w:val="single"/>
        </w:rPr>
      </w:pPr>
    </w:p>
    <w:p>
      <w:pPr>
        <w:bidi w:val="0"/>
        <w:jc w:val="left"/>
        <w:rPr>
          <w:rFonts w:ascii="Liberation Serif Bold" w:hAnsi="Liberation Serif Bold" w:eastAsia="Liberation Serif Bold" w:cs="Liberation Serif Bold"/>
          <w:b/>
          <w:color w:val="000000"/>
          <w:sz w:val="28"/>
          <w:u w:val="single"/>
        </w:rPr>
      </w:pPr>
    </w:p>
    <w:p>
      <w:pPr>
        <w:bidi w:val="0"/>
        <w:jc w:val="left"/>
        <w:rPr>
          <w:rFonts w:ascii="Liberation Serif Bold" w:hAnsi="Liberation Serif Bold" w:eastAsia="Liberation Serif Bold" w:cs="Liberation Serif Bold"/>
          <w:b/>
          <w:color w:val="000000"/>
          <w:sz w:val="28"/>
          <w:u w:val="single"/>
        </w:rPr>
      </w:pPr>
    </w:p>
    <w:p>
      <w:pPr>
        <w:bidi w:val="0"/>
        <w:jc w:val="left"/>
        <w:rPr>
          <w:rFonts w:ascii="Liberation Serif Bold" w:hAnsi="Liberation Serif Bold" w:eastAsia="Liberation Serif Bold" w:cs="Liberation Serif Bold"/>
          <w:b/>
          <w:color w:val="000000"/>
          <w:sz w:val="28"/>
          <w:u w:val="single"/>
        </w:rPr>
      </w:pPr>
    </w:p>
    <w:p>
      <w:pPr>
        <w:bidi w:val="0"/>
        <w:jc w:val="left"/>
        <w:rPr>
          <w:rFonts w:ascii="Liberation Serif Bold" w:hAnsi="Liberation Serif Bold" w:eastAsia="Liberation Serif Bold" w:cs="Liberation Serif Bold"/>
          <w:b/>
          <w:color w:val="000000"/>
          <w:sz w:val="28"/>
          <w:u w:val="single"/>
        </w:rPr>
      </w:pPr>
    </w:p>
    <w:p>
      <w:pPr>
        <w:bidi w:val="0"/>
        <w:jc w:val="left"/>
        <w:rPr>
          <w:rFonts w:ascii="Liberation Serif Bold" w:hAnsi="Liberation Serif Bold" w:eastAsia="Liberation Serif Bold" w:cs="Liberation Serif Bold"/>
          <w:b/>
          <w:color w:val="000000"/>
          <w:sz w:val="28"/>
          <w:u w:val="single"/>
        </w:rPr>
      </w:pPr>
    </w:p>
    <w:p>
      <w:pPr>
        <w:bidi w:val="0"/>
        <w:jc w:val="left"/>
        <w:rPr>
          <w:rFonts w:ascii="Liberation Serif Bold" w:hAnsi="Liberation Serif Bold" w:eastAsia="Liberation Serif Bold" w:cs="Liberation Serif Bold"/>
          <w:b/>
          <w:color w:val="000000"/>
          <w:sz w:val="28"/>
          <w:u w:val="single"/>
        </w:rPr>
      </w:pPr>
    </w:p>
    <w:p>
      <w:pPr>
        <w:bidi w:val="0"/>
        <w:jc w:val="left"/>
        <w:rPr>
          <w:rFonts w:ascii="Liberation Serif Bold" w:hAnsi="Liberation Serif Bold" w:eastAsia="Liberation Serif Bold" w:cs="Liberation Serif Bold"/>
          <w:b/>
          <w:color w:val="000000"/>
          <w:sz w:val="28"/>
          <w:u w:val="single"/>
        </w:rPr>
      </w:pPr>
    </w:p>
    <w:p>
      <w:pPr>
        <w:bidi w:val="0"/>
        <w:jc w:val="left"/>
        <w:rPr>
          <w:rFonts w:ascii="Liberation Serif Bold" w:hAnsi="Liberation Serif Bold" w:eastAsia="Liberation Serif Bold" w:cs="Liberation Serif Bold"/>
          <w:b/>
          <w:color w:val="000000"/>
          <w:sz w:val="28"/>
          <w:u w:val="single"/>
        </w:rPr>
      </w:pPr>
      <w:r>
        <w:rPr>
          <w:rFonts w:ascii="Liberation Serif Bold" w:hAnsi="Liberation Serif Bold" w:eastAsia="Liberation Serif Bold" w:cs="Liberation Serif Bold"/>
          <w:b/>
          <w:color w:val="000000"/>
          <w:sz w:val="28"/>
          <w:u w:val="single"/>
        </w:rPr>
        <w:t>Node red Dashboard:</w:t>
      </w:r>
    </w:p>
    <w:p>
      <w:pPr>
        <w:bidi w:val="0"/>
        <w:jc w:val="left"/>
        <w:rPr>
          <w:rFonts w:ascii="Liberation Serif Bold" w:hAnsi="Liberation Serif Bold" w:eastAsia="Liberation Serif Bold" w:cs="Liberation Serif Bold"/>
          <w:b/>
          <w:color w:val="000000"/>
          <w:sz w:val="28"/>
          <w:u w:val="single"/>
        </w:rPr>
      </w:pPr>
      <w:r>
        <w:drawing>
          <wp:inline distT="0" distB="0" distL="0" distR="0">
            <wp:extent cx="2581910" cy="3654425"/>
            <wp:effectExtent l="0" t="0" r="8890" b="3175"/>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23">
                      <a:alphaModFix amt="100000"/>
                    </a:blip>
                    <a:stretch>
                      <a:fillRect/>
                    </a:stretch>
                  </pic:blipFill>
                  <pic:spPr>
                    <a:xfrm>
                      <a:off x="0" y="0"/>
                      <a:ext cx="2582398" cy="3654427"/>
                    </a:xfrm>
                    <a:prstGeom prst="rect">
                      <a:avLst/>
                    </a:prstGeom>
                  </pic:spPr>
                </pic:pic>
              </a:graphicData>
            </a:graphic>
          </wp:inline>
        </w:drawing>
      </w:r>
    </w:p>
    <w:p>
      <w:pPr>
        <w:bidi w:val="0"/>
        <w:jc w:val="left"/>
        <w:rPr>
          <w:rFonts w:ascii="Liberation Serif Bold" w:hAnsi="Liberation Serif Bold" w:eastAsia="Liberation Serif Bold" w:cs="Liberation Serif Bold"/>
          <w:b/>
          <w:color w:val="000000"/>
          <w:sz w:val="28"/>
          <w:u w:val="single"/>
        </w:rPr>
      </w:pPr>
      <w:r>
        <w:drawing>
          <wp:inline distT="0" distB="0" distL="0" distR="0">
            <wp:extent cx="5937885" cy="3914140"/>
            <wp:effectExtent l="0" t="0" r="5715" b="10160"/>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24">
                      <a:alphaModFix amt="100000"/>
                    </a:blip>
                    <a:stretch>
                      <a:fillRect/>
                    </a:stretch>
                  </pic:blipFill>
                  <pic:spPr>
                    <a:xfrm>
                      <a:off x="0" y="0"/>
                      <a:ext cx="5938075" cy="3914351"/>
                    </a:xfrm>
                    <a:prstGeom prst="rect">
                      <a:avLst/>
                    </a:prstGeom>
                  </pic:spPr>
                </pic:pic>
              </a:graphicData>
            </a:graphic>
          </wp:inline>
        </w:drawing>
      </w:r>
    </w:p>
    <w:p>
      <w:pPr>
        <w:bidi w:val="0"/>
        <w:rPr>
          <w:color w:val="000000"/>
          <w:sz w:val="22"/>
        </w:rPr>
      </w:pPr>
      <w:r>
        <w:rPr>
          <w:rFonts w:ascii="Arimo Bold" w:hAnsi="Arimo Bold" w:eastAsia="Arimo Bold" w:cs="Arimo Bold"/>
          <w:b/>
          <w:i w:val="0"/>
          <w:strike w:val="0"/>
          <w:color w:val="000000"/>
          <w:spacing w:val="0"/>
          <w:sz w:val="20"/>
          <w:u w:val="none"/>
          <w:shd w:val="clear" w:color="auto" w:fill="auto"/>
        </w:rPr>
        <w:t xml:space="preserve"> </w:t>
      </w:r>
    </w:p>
    <w:p>
      <w:pPr>
        <w:bidi w:val="0"/>
        <w:rPr>
          <w:color w:val="000000"/>
          <w:sz w:val="22"/>
        </w:rPr>
      </w:pPr>
      <w:r>
        <w:rPr>
          <w:rFonts w:ascii="Arimo Bold" w:hAnsi="Arimo Bold" w:eastAsia="Arimo Bold" w:cs="Arimo Bold"/>
          <w:b/>
          <w:i w:val="0"/>
          <w:strike w:val="0"/>
          <w:color w:val="000000"/>
          <w:spacing w:val="0"/>
          <w:sz w:val="20"/>
          <w:u w:val="none"/>
          <w:shd w:val="clear" w:color="auto" w:fill="auto"/>
        </w:rPr>
        <w:t xml:space="preserve"> </w:t>
      </w:r>
    </w:p>
    <w:p>
      <w:pPr>
        <w:bidi w:val="0"/>
        <w:rPr>
          <w:b/>
          <w:strike w:val="0"/>
          <w:color w:val="000000"/>
          <w:sz w:val="28"/>
          <w:u w:val="none"/>
        </w:rPr>
      </w:pPr>
      <w:r>
        <w:rPr>
          <w:b/>
          <w:strike w:val="0"/>
          <w:color w:val="000000"/>
          <w:sz w:val="28"/>
          <w:u w:val="none"/>
        </w:rPr>
        <w:t xml:space="preserve">        </w:t>
      </w:r>
    </w:p>
    <w:p>
      <w:pPr>
        <w:bidi w:val="0"/>
        <w:jc w:val="center"/>
        <w:rPr>
          <w:rFonts w:ascii="Liberation Serif Bold" w:hAnsi="Liberation Serif Bold" w:eastAsia="Liberation Serif Bold" w:cs="Liberation Serif Bold"/>
          <w:b/>
          <w:strike w:val="0"/>
          <w:color w:val="000000"/>
          <w:sz w:val="32"/>
          <w:u w:val="none"/>
        </w:rPr>
      </w:pPr>
    </w:p>
    <w:p>
      <w:pPr>
        <w:bidi w:val="0"/>
        <w:jc w:val="center"/>
        <w:rPr>
          <w:color w:val="000000"/>
          <w:sz w:val="22"/>
          <w:u w:val="single"/>
        </w:rPr>
      </w:pPr>
      <w:r>
        <w:rPr>
          <w:rFonts w:ascii="Liberation Serif Bold" w:hAnsi="Liberation Serif Bold" w:eastAsia="Liberation Serif Bold" w:cs="Liberation Serif Bold"/>
          <w:b/>
          <w:strike w:val="0"/>
          <w:color w:val="000000"/>
          <w:sz w:val="32"/>
          <w:u w:val="none"/>
        </w:rPr>
        <w:t>8.</w:t>
      </w:r>
      <w:r>
        <w:rPr>
          <w:rFonts w:ascii="Liberation Serif Bold" w:hAnsi="Liberation Serif Bold" w:eastAsia="Liberation Serif Bold" w:cs="Liberation Serif Bold"/>
          <w:b/>
          <w:color w:val="000000"/>
          <w:sz w:val="32"/>
          <w:u w:val="single"/>
        </w:rPr>
        <w:t>TESTING</w:t>
      </w:r>
    </w:p>
    <w:p>
      <w:pPr>
        <w:tabs>
          <w:tab w:val="left" w:pos="4559"/>
        </w:tabs>
        <w:bidi w:val="0"/>
        <w:spacing w:before="220" w:after="240" w:line="240" w:lineRule="auto"/>
        <w:jc w:val="both"/>
        <w:rPr>
          <w:b/>
          <w:color w:val="000000"/>
          <w:sz w:val="32"/>
          <w:u w:val="single"/>
        </w:rPr>
      </w:pPr>
    </w:p>
    <w:p>
      <w:pPr>
        <w:tabs>
          <w:tab w:val="left" w:pos="4559"/>
        </w:tabs>
        <w:bidi w:val="0"/>
        <w:spacing w:before="220" w:after="240" w:line="240" w:lineRule="auto"/>
        <w:jc w:val="both"/>
        <w:rPr>
          <w:b/>
          <w:color w:val="000000"/>
          <w:sz w:val="32"/>
          <w:u w:val="single"/>
        </w:rPr>
      </w:pPr>
    </w:p>
    <w:p>
      <w:pPr>
        <w:pStyle w:val="6"/>
        <w:bidi w:val="0"/>
        <w:ind w:left="0"/>
        <w:outlineLvl w:val="0"/>
      </w:pPr>
      <w:r>
        <w:rPr>
          <w:rFonts w:ascii="Liberation Serif Regular" w:hAnsi="Liberation Serif Regular" w:eastAsia="Liberation Serif Regular" w:cs="Liberation Serif Regular"/>
          <w:color w:val="000000"/>
          <w:sz w:val="32"/>
          <w:u w:val="single"/>
        </w:rPr>
        <w:t>8.1 Test</w:t>
      </w:r>
      <w:r>
        <w:rPr>
          <w:rFonts w:ascii="Liberation Serif Regular" w:hAnsi="Liberation Serif Regular" w:eastAsia="Liberation Serif Regular" w:cs="Liberation Serif Regular"/>
          <w:color w:val="000000"/>
          <w:spacing w:val="-3"/>
          <w:sz w:val="32"/>
          <w:u w:val="single"/>
        </w:rPr>
        <w:t xml:space="preserve"> </w:t>
      </w:r>
      <w:r>
        <w:rPr>
          <w:rFonts w:ascii="Liberation Serif Regular" w:hAnsi="Liberation Serif Regular" w:eastAsia="Liberation Serif Regular" w:cs="Liberation Serif Regular"/>
          <w:color w:val="000000"/>
          <w:sz w:val="32"/>
          <w:u w:val="single"/>
        </w:rPr>
        <w:t>Case</w:t>
      </w:r>
      <w:r>
        <w:rPr>
          <w:rFonts w:ascii="Liberation Serif Regular" w:hAnsi="Liberation Serif Regular" w:eastAsia="Liberation Serif Regular" w:cs="Liberation Serif Regular"/>
          <w:color w:val="000000"/>
          <w:spacing w:val="-3"/>
          <w:sz w:val="32"/>
          <w:u w:val="single"/>
        </w:rPr>
        <w:t xml:space="preserve"> </w:t>
      </w:r>
      <w:r>
        <w:rPr>
          <w:rFonts w:ascii="Liberation Serif Regular" w:hAnsi="Liberation Serif Regular" w:eastAsia="Liberation Serif Regular" w:cs="Liberation Serif Regular"/>
          <w:color w:val="000000"/>
          <w:spacing w:val="-2"/>
          <w:sz w:val="32"/>
          <w:u w:val="single"/>
        </w:rPr>
        <w:t>Analysis</w:t>
      </w:r>
      <w:bookmarkStart w:id="6" w:name="_Tocj0b4iajp3nin"/>
      <w:bookmarkEnd w:id="6"/>
    </w:p>
    <w:p>
      <w:pPr>
        <w:bidi w:val="0"/>
        <w:spacing w:before="170" w:after="44"/>
        <w:ind w:left="1075"/>
        <w:rPr>
          <w:color w:val="000000"/>
          <w:sz w:val="22"/>
        </w:rPr>
      </w:pPr>
      <w:r>
        <w:rPr>
          <w:rFonts w:ascii="Arimo Regular" w:hAnsi="Arimo Regular" w:eastAsia="Arimo Regular" w:cs="Arimo Regular"/>
          <w:b w:val="0"/>
          <w:i w:val="0"/>
          <w:strike w:val="0"/>
          <w:color w:val="000000"/>
          <w:spacing w:val="0"/>
          <w:sz w:val="22"/>
          <w:u w:val="none"/>
          <w:shd w:val="clear" w:color="auto" w:fill="auto"/>
        </w:rPr>
        <w:t>This</w:t>
      </w:r>
      <w:r>
        <w:rPr>
          <w:rFonts w:ascii="Arimo Regular" w:hAnsi="Arimo Regular" w:eastAsia="Arimo Regular" w:cs="Arimo Regular"/>
          <w:b w:val="0"/>
          <w:i w:val="0"/>
          <w:strike w:val="0"/>
          <w:color w:val="000000"/>
          <w:spacing w:val="-7"/>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report</w:t>
      </w:r>
      <w:r>
        <w:rPr>
          <w:rFonts w:ascii="Arimo Regular" w:hAnsi="Arimo Regular" w:eastAsia="Arimo Regular" w:cs="Arimo Regular"/>
          <w:b w:val="0"/>
          <w:i w:val="0"/>
          <w:strike w:val="0"/>
          <w:color w:val="000000"/>
          <w:spacing w:val="-4"/>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shows</w:t>
      </w:r>
      <w:r>
        <w:rPr>
          <w:rFonts w:ascii="Arimo Regular" w:hAnsi="Arimo Regular" w:eastAsia="Arimo Regular" w:cs="Arimo Regular"/>
          <w:b w:val="0"/>
          <w:i w:val="0"/>
          <w:strike w:val="0"/>
          <w:color w:val="000000"/>
          <w:spacing w:val="-4"/>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the</w:t>
      </w:r>
      <w:r>
        <w:rPr>
          <w:rFonts w:ascii="Arimo Regular" w:hAnsi="Arimo Regular" w:eastAsia="Arimo Regular" w:cs="Arimo Regular"/>
          <w:b w:val="0"/>
          <w:i w:val="0"/>
          <w:strike w:val="0"/>
          <w:color w:val="000000"/>
          <w:spacing w:val="-5"/>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number</w:t>
      </w:r>
      <w:r>
        <w:rPr>
          <w:rFonts w:ascii="Arimo Regular" w:hAnsi="Arimo Regular" w:eastAsia="Arimo Regular" w:cs="Arimo Regular"/>
          <w:b w:val="0"/>
          <w:i w:val="0"/>
          <w:strike w:val="0"/>
          <w:color w:val="000000"/>
          <w:spacing w:val="-4"/>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of</w:t>
      </w:r>
      <w:r>
        <w:rPr>
          <w:rFonts w:ascii="Arimo Regular" w:hAnsi="Arimo Regular" w:eastAsia="Arimo Regular" w:cs="Arimo Regular"/>
          <w:b w:val="0"/>
          <w:i w:val="0"/>
          <w:strike w:val="0"/>
          <w:color w:val="000000"/>
          <w:spacing w:val="-4"/>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test</w:t>
      </w:r>
      <w:r>
        <w:rPr>
          <w:rFonts w:ascii="Arimo Regular" w:hAnsi="Arimo Regular" w:eastAsia="Arimo Regular" w:cs="Arimo Regular"/>
          <w:b w:val="0"/>
          <w:i w:val="0"/>
          <w:strike w:val="0"/>
          <w:color w:val="000000"/>
          <w:spacing w:val="-4"/>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cases</w:t>
      </w:r>
      <w:r>
        <w:rPr>
          <w:rFonts w:ascii="Arimo Regular" w:hAnsi="Arimo Regular" w:eastAsia="Arimo Regular" w:cs="Arimo Regular"/>
          <w:b w:val="0"/>
          <w:i w:val="0"/>
          <w:strike w:val="0"/>
          <w:color w:val="000000"/>
          <w:spacing w:val="-4"/>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that</w:t>
      </w:r>
      <w:r>
        <w:rPr>
          <w:rFonts w:ascii="Arimo Regular" w:hAnsi="Arimo Regular" w:eastAsia="Arimo Regular" w:cs="Arimo Regular"/>
          <w:b w:val="0"/>
          <w:i w:val="0"/>
          <w:strike w:val="0"/>
          <w:color w:val="000000"/>
          <w:spacing w:val="-4"/>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have</w:t>
      </w:r>
      <w:r>
        <w:rPr>
          <w:rFonts w:ascii="Arimo Regular" w:hAnsi="Arimo Regular" w:eastAsia="Arimo Regular" w:cs="Arimo Regular"/>
          <w:b w:val="0"/>
          <w:i w:val="0"/>
          <w:strike w:val="0"/>
          <w:color w:val="000000"/>
          <w:spacing w:val="-5"/>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passed,</w:t>
      </w:r>
      <w:r>
        <w:rPr>
          <w:rFonts w:ascii="Arimo Regular" w:hAnsi="Arimo Regular" w:eastAsia="Arimo Regular" w:cs="Arimo Regular"/>
          <w:b w:val="0"/>
          <w:i w:val="0"/>
          <w:strike w:val="0"/>
          <w:color w:val="000000"/>
          <w:spacing w:val="-3"/>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failed,</w:t>
      </w:r>
      <w:r>
        <w:rPr>
          <w:rFonts w:ascii="Arimo Regular" w:hAnsi="Arimo Regular" w:eastAsia="Arimo Regular" w:cs="Arimo Regular"/>
          <w:b w:val="0"/>
          <w:i w:val="0"/>
          <w:strike w:val="0"/>
          <w:color w:val="000000"/>
          <w:spacing w:val="-4"/>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and</w:t>
      </w:r>
      <w:r>
        <w:rPr>
          <w:rFonts w:ascii="Arimo Regular" w:hAnsi="Arimo Regular" w:eastAsia="Arimo Regular" w:cs="Arimo Regular"/>
          <w:b w:val="0"/>
          <w:i w:val="0"/>
          <w:strike w:val="0"/>
          <w:color w:val="000000"/>
          <w:spacing w:val="-4"/>
          <w:sz w:val="22"/>
          <w:u w:val="none"/>
          <w:shd w:val="clear" w:color="auto" w:fill="auto"/>
        </w:rPr>
        <w:t xml:space="preserve"> </w:t>
      </w:r>
      <w:r>
        <w:rPr>
          <w:rFonts w:ascii="Arimo Regular" w:hAnsi="Arimo Regular" w:eastAsia="Arimo Regular" w:cs="Arimo Regular"/>
          <w:b w:val="0"/>
          <w:i w:val="0"/>
          <w:strike w:val="0"/>
          <w:color w:val="000000"/>
          <w:spacing w:val="-2"/>
          <w:sz w:val="22"/>
          <w:u w:val="none"/>
          <w:shd w:val="clear" w:color="auto" w:fill="auto"/>
        </w:rPr>
        <w:t>untested</w:t>
      </w:r>
    </w:p>
    <w:tbl>
      <w:tblPr>
        <w:tblStyle w:val="34"/>
        <w:tblW w:w="8144" w:type="dxa"/>
        <w:tblInd w:w="64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919"/>
        <w:gridCol w:w="1314"/>
        <w:gridCol w:w="1314"/>
        <w:gridCol w:w="865"/>
        <w:gridCol w:w="73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560" w:hRule="atLeast"/>
        </w:trPr>
        <w:tc>
          <w:tcPr>
            <w:tcW w:w="391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0"/>
              <w:ind w:left="87"/>
              <w:jc w:val="center"/>
              <w:rPr>
                <w:color w:val="000000"/>
                <w:sz w:val="20"/>
              </w:rPr>
            </w:pPr>
            <w:r>
              <w:rPr>
                <w:rFonts w:ascii="Arimo Bold" w:hAnsi="Arimo Bold" w:eastAsia="Arimo Bold" w:cs="Arimo Bold"/>
                <w:b/>
                <w:i w:val="0"/>
                <w:strike w:val="0"/>
                <w:color w:val="424242"/>
                <w:spacing w:val="-2"/>
                <w:sz w:val="20"/>
                <w:u w:val="none"/>
                <w:shd w:val="clear" w:color="auto" w:fill="auto"/>
              </w:rPr>
              <w:t>Section</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0"/>
              <w:ind w:left="152" w:right="164"/>
              <w:jc w:val="center"/>
              <w:rPr>
                <w:color w:val="000000"/>
                <w:sz w:val="20"/>
              </w:rPr>
            </w:pPr>
            <w:r>
              <w:rPr>
                <w:rFonts w:ascii="Arimo Bold" w:hAnsi="Arimo Bold" w:eastAsia="Arimo Bold" w:cs="Arimo Bold"/>
                <w:b/>
                <w:i w:val="0"/>
                <w:strike w:val="0"/>
                <w:color w:val="424242"/>
                <w:spacing w:val="0"/>
                <w:sz w:val="20"/>
                <w:u w:val="none"/>
                <w:shd w:val="clear" w:color="auto" w:fill="auto"/>
              </w:rPr>
              <w:t>Total</w:t>
            </w:r>
            <w:r>
              <w:rPr>
                <w:rFonts w:ascii="Arimo Bold" w:hAnsi="Arimo Bold" w:eastAsia="Arimo Bold" w:cs="Arimo Bold"/>
                <w:b/>
                <w:i w:val="0"/>
                <w:strike w:val="0"/>
                <w:color w:val="424242"/>
                <w:spacing w:val="-3"/>
                <w:sz w:val="20"/>
                <w:u w:val="none"/>
                <w:shd w:val="clear" w:color="auto" w:fill="auto"/>
              </w:rPr>
              <w:t xml:space="preserve"> </w:t>
            </w:r>
            <w:r>
              <w:rPr>
                <w:rFonts w:ascii="Arimo Bold" w:hAnsi="Arimo Bold" w:eastAsia="Arimo Bold" w:cs="Arimo Bold"/>
                <w:b/>
                <w:i w:val="0"/>
                <w:strike w:val="0"/>
                <w:color w:val="424242"/>
                <w:spacing w:val="-2"/>
                <w:sz w:val="20"/>
                <w:u w:val="none"/>
                <w:shd w:val="clear" w:color="auto" w:fill="auto"/>
              </w:rPr>
              <w:t>Cases</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0"/>
              <w:ind w:left="167" w:right="192"/>
              <w:jc w:val="center"/>
              <w:rPr>
                <w:color w:val="000000"/>
                <w:sz w:val="20"/>
              </w:rPr>
            </w:pPr>
            <w:r>
              <w:rPr>
                <w:rFonts w:ascii="Arimo Bold" w:hAnsi="Arimo Bold" w:eastAsia="Arimo Bold" w:cs="Arimo Bold"/>
                <w:b/>
                <w:i w:val="0"/>
                <w:strike w:val="0"/>
                <w:color w:val="424242"/>
                <w:spacing w:val="0"/>
                <w:sz w:val="20"/>
                <w:u w:val="none"/>
                <w:shd w:val="clear" w:color="auto" w:fill="auto"/>
              </w:rPr>
              <w:t>Not</w:t>
            </w:r>
            <w:r>
              <w:rPr>
                <w:rFonts w:ascii="Arimo Bold" w:hAnsi="Arimo Bold" w:eastAsia="Arimo Bold" w:cs="Arimo Bold"/>
                <w:b/>
                <w:i w:val="0"/>
                <w:strike w:val="0"/>
                <w:color w:val="424242"/>
                <w:spacing w:val="-2"/>
                <w:sz w:val="20"/>
                <w:u w:val="none"/>
                <w:shd w:val="clear" w:color="auto" w:fill="auto"/>
              </w:rPr>
              <w:t xml:space="preserve"> Tested</w:t>
            </w:r>
          </w:p>
        </w:tc>
        <w:tc>
          <w:tcPr>
            <w:tcW w:w="86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0"/>
              <w:ind w:left="243" w:right="253"/>
              <w:jc w:val="center"/>
              <w:rPr>
                <w:color w:val="000000"/>
                <w:sz w:val="20"/>
              </w:rPr>
            </w:pPr>
            <w:r>
              <w:rPr>
                <w:rFonts w:ascii="Arimo Bold" w:hAnsi="Arimo Bold" w:eastAsia="Arimo Bold" w:cs="Arimo Bold"/>
                <w:b/>
                <w:i w:val="0"/>
                <w:strike w:val="0"/>
                <w:color w:val="424242"/>
                <w:spacing w:val="-4"/>
                <w:sz w:val="20"/>
                <w:u w:val="none"/>
                <w:shd w:val="clear" w:color="auto" w:fill="auto"/>
              </w:rPr>
              <w:t>Fail</w:t>
            </w:r>
          </w:p>
        </w:tc>
        <w:tc>
          <w:tcPr>
            <w:tcW w:w="73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10"/>
              <w:ind w:left="107" w:right="131"/>
              <w:jc w:val="center"/>
              <w:rPr>
                <w:color w:val="000000"/>
                <w:sz w:val="20"/>
              </w:rPr>
            </w:pPr>
            <w:r>
              <w:rPr>
                <w:rFonts w:ascii="Arimo Bold" w:hAnsi="Arimo Bold" w:eastAsia="Arimo Bold" w:cs="Arimo Bold"/>
                <w:b/>
                <w:i w:val="0"/>
                <w:strike w:val="0"/>
                <w:color w:val="424242"/>
                <w:spacing w:val="-4"/>
                <w:sz w:val="20"/>
                <w:u w:val="none"/>
                <w:shd w:val="clear" w:color="auto" w:fill="auto"/>
              </w:rPr>
              <w:t>Pass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55" w:hRule="atLeast"/>
        </w:trPr>
        <w:tc>
          <w:tcPr>
            <w:tcW w:w="391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left="8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Print</w:t>
            </w:r>
            <w:r>
              <w:rPr>
                <w:rFonts w:ascii="Arimo Regular" w:hAnsi="Arimo Regular" w:eastAsia="Arimo Regular" w:cs="Arimo Regular"/>
                <w:b w:val="0"/>
                <w:i w:val="0"/>
                <w:strike w:val="0"/>
                <w:color w:val="000000"/>
                <w:spacing w:val="-4"/>
                <w:sz w:val="22"/>
                <w:u w:val="none"/>
                <w:shd w:val="clear" w:color="auto" w:fill="auto"/>
              </w:rPr>
              <w:t xml:space="preserve"> </w:t>
            </w:r>
            <w:r>
              <w:rPr>
                <w:rFonts w:ascii="Arimo Regular" w:hAnsi="Arimo Regular" w:eastAsia="Arimo Regular" w:cs="Arimo Regular"/>
                <w:b w:val="0"/>
                <w:i w:val="0"/>
                <w:strike w:val="0"/>
                <w:color w:val="000000"/>
                <w:spacing w:val="-2"/>
                <w:sz w:val="22"/>
                <w:u w:val="none"/>
                <w:shd w:val="clear" w:color="auto" w:fill="auto"/>
              </w:rPr>
              <w:t>Engine</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15</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3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86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73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3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15</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55" w:hRule="atLeast"/>
        </w:trPr>
        <w:tc>
          <w:tcPr>
            <w:tcW w:w="391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left="8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Client</w:t>
            </w:r>
            <w:r>
              <w:rPr>
                <w:rFonts w:ascii="Arimo Regular" w:hAnsi="Arimo Regular" w:eastAsia="Arimo Regular" w:cs="Arimo Regular"/>
                <w:b w:val="0"/>
                <w:i w:val="0"/>
                <w:strike w:val="0"/>
                <w:color w:val="000000"/>
                <w:spacing w:val="-5"/>
                <w:sz w:val="22"/>
                <w:u w:val="none"/>
                <w:shd w:val="clear" w:color="auto" w:fill="auto"/>
              </w:rPr>
              <w:t xml:space="preserve"> </w:t>
            </w:r>
            <w:r>
              <w:rPr>
                <w:rFonts w:ascii="Arimo Regular" w:hAnsi="Arimo Regular" w:eastAsia="Arimo Regular" w:cs="Arimo Regular"/>
                <w:b w:val="0"/>
                <w:i w:val="0"/>
                <w:strike w:val="0"/>
                <w:color w:val="000000"/>
                <w:spacing w:val="-2"/>
                <w:sz w:val="22"/>
                <w:u w:val="none"/>
                <w:shd w:val="clear" w:color="auto" w:fill="auto"/>
              </w:rPr>
              <w:t>Application</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left="144" w:right="164"/>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45</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3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86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73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left="96" w:right="13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45</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55" w:hRule="atLeast"/>
        </w:trPr>
        <w:tc>
          <w:tcPr>
            <w:tcW w:w="391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left="87"/>
              <w:jc w:val="center"/>
              <w:rPr>
                <w:color w:val="000000"/>
                <w:sz w:val="20"/>
              </w:rPr>
            </w:pPr>
            <w:r>
              <w:rPr>
                <w:rFonts w:ascii="Arimo Regular" w:hAnsi="Arimo Regular" w:eastAsia="Arimo Regular" w:cs="Arimo Regular"/>
                <w:b w:val="0"/>
                <w:i w:val="0"/>
                <w:strike w:val="0"/>
                <w:color w:val="000000"/>
                <w:spacing w:val="-2"/>
                <w:sz w:val="22"/>
                <w:u w:val="none"/>
                <w:shd w:val="clear" w:color="auto" w:fill="auto"/>
              </w:rPr>
              <w:t>Security</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1</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3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86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73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3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55" w:hRule="atLeast"/>
        </w:trPr>
        <w:tc>
          <w:tcPr>
            <w:tcW w:w="391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left="8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Outsource</w:t>
            </w:r>
            <w:r>
              <w:rPr>
                <w:rFonts w:ascii="Arimo Regular" w:hAnsi="Arimo Regular" w:eastAsia="Arimo Regular" w:cs="Arimo Regular"/>
                <w:b w:val="0"/>
                <w:i w:val="0"/>
                <w:strike w:val="0"/>
                <w:color w:val="000000"/>
                <w:spacing w:val="-9"/>
                <w:sz w:val="22"/>
                <w:u w:val="none"/>
                <w:shd w:val="clear" w:color="auto" w:fill="auto"/>
              </w:rPr>
              <w:t xml:space="preserve"> </w:t>
            </w:r>
            <w:r>
              <w:rPr>
                <w:rFonts w:ascii="Arimo Regular" w:hAnsi="Arimo Regular" w:eastAsia="Arimo Regular" w:cs="Arimo Regular"/>
                <w:b w:val="0"/>
                <w:i w:val="0"/>
                <w:strike w:val="0"/>
                <w:color w:val="000000"/>
                <w:spacing w:val="-2"/>
                <w:sz w:val="22"/>
                <w:u w:val="none"/>
                <w:shd w:val="clear" w:color="auto" w:fill="auto"/>
              </w:rPr>
              <w:t>Shipping</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2</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3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86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73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3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55" w:hRule="atLeast"/>
        </w:trPr>
        <w:tc>
          <w:tcPr>
            <w:tcW w:w="391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left="8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Exception</w:t>
            </w:r>
            <w:r>
              <w:rPr>
                <w:rFonts w:ascii="Arimo Regular" w:hAnsi="Arimo Regular" w:eastAsia="Arimo Regular" w:cs="Arimo Regular"/>
                <w:b w:val="0"/>
                <w:i w:val="0"/>
                <w:strike w:val="0"/>
                <w:color w:val="000000"/>
                <w:spacing w:val="-9"/>
                <w:sz w:val="22"/>
                <w:u w:val="none"/>
                <w:shd w:val="clear" w:color="auto" w:fill="auto"/>
              </w:rPr>
              <w:t xml:space="preserve"> </w:t>
            </w:r>
            <w:r>
              <w:rPr>
                <w:rFonts w:ascii="Arimo Regular" w:hAnsi="Arimo Regular" w:eastAsia="Arimo Regular" w:cs="Arimo Regular"/>
                <w:b w:val="0"/>
                <w:i w:val="0"/>
                <w:strike w:val="0"/>
                <w:color w:val="000000"/>
                <w:spacing w:val="-2"/>
                <w:sz w:val="22"/>
                <w:u w:val="none"/>
                <w:shd w:val="clear" w:color="auto" w:fill="auto"/>
              </w:rPr>
              <w:t>Reporting</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10</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3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86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73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3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10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55" w:hRule="atLeast"/>
        </w:trPr>
        <w:tc>
          <w:tcPr>
            <w:tcW w:w="391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left="8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Final</w:t>
            </w:r>
            <w:r>
              <w:rPr>
                <w:rFonts w:ascii="Arimo Regular" w:hAnsi="Arimo Regular" w:eastAsia="Arimo Regular" w:cs="Arimo Regular"/>
                <w:b w:val="0"/>
                <w:i w:val="0"/>
                <w:strike w:val="0"/>
                <w:color w:val="000000"/>
                <w:spacing w:val="-5"/>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Report</w:t>
            </w:r>
            <w:r>
              <w:rPr>
                <w:rFonts w:ascii="Arimo Regular" w:hAnsi="Arimo Regular" w:eastAsia="Arimo Regular" w:cs="Arimo Regular"/>
                <w:b w:val="0"/>
                <w:i w:val="0"/>
                <w:strike w:val="0"/>
                <w:color w:val="000000"/>
                <w:spacing w:val="-4"/>
                <w:sz w:val="22"/>
                <w:u w:val="none"/>
                <w:shd w:val="clear" w:color="auto" w:fill="auto"/>
              </w:rPr>
              <w:t xml:space="preserve"> </w:t>
            </w:r>
            <w:r>
              <w:rPr>
                <w:rFonts w:ascii="Arimo Regular" w:hAnsi="Arimo Regular" w:eastAsia="Arimo Regular" w:cs="Arimo Regular"/>
                <w:b w:val="0"/>
                <w:i w:val="0"/>
                <w:strike w:val="0"/>
                <w:color w:val="000000"/>
                <w:spacing w:val="-2"/>
                <w:sz w:val="22"/>
                <w:u w:val="none"/>
                <w:shd w:val="clear" w:color="auto" w:fill="auto"/>
              </w:rPr>
              <w:t>Output</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4</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3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86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73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3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82" w:hRule="atLeast"/>
        </w:trPr>
        <w:tc>
          <w:tcPr>
            <w:tcW w:w="391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left="8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Version</w:t>
            </w:r>
            <w:r>
              <w:rPr>
                <w:rFonts w:ascii="Arimo Regular" w:hAnsi="Arimo Regular" w:eastAsia="Arimo Regular" w:cs="Arimo Regular"/>
                <w:b w:val="0"/>
                <w:i w:val="0"/>
                <w:strike w:val="0"/>
                <w:color w:val="000000"/>
                <w:spacing w:val="-7"/>
                <w:sz w:val="22"/>
                <w:u w:val="none"/>
                <w:shd w:val="clear" w:color="auto" w:fill="auto"/>
              </w:rPr>
              <w:t xml:space="preserve"> </w:t>
            </w:r>
            <w:r>
              <w:rPr>
                <w:rFonts w:ascii="Arimo Regular" w:hAnsi="Arimo Regular" w:eastAsia="Arimo Regular" w:cs="Arimo Regular"/>
                <w:b w:val="0"/>
                <w:i w:val="0"/>
                <w:strike w:val="0"/>
                <w:color w:val="000000"/>
                <w:spacing w:val="-2"/>
                <w:sz w:val="22"/>
                <w:u w:val="none"/>
                <w:shd w:val="clear" w:color="auto" w:fill="auto"/>
              </w:rPr>
              <w:t>Control</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3</w:t>
            </w:r>
          </w:p>
        </w:tc>
        <w:tc>
          <w:tcPr>
            <w:tcW w:w="13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3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86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73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06"/>
              <w:ind w:right="3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3</w:t>
            </w:r>
          </w:p>
        </w:tc>
      </w:tr>
    </w:tbl>
    <w:p>
      <w:pPr>
        <w:tabs>
          <w:tab w:val="left" w:pos="4559"/>
        </w:tabs>
        <w:bidi w:val="0"/>
        <w:spacing w:before="220" w:after="240" w:line="240" w:lineRule="auto"/>
        <w:jc w:val="both"/>
        <w:rPr>
          <w:color w:val="000000"/>
          <w:sz w:val="20"/>
        </w:rPr>
      </w:pPr>
    </w:p>
    <w:p>
      <w:pPr>
        <w:tabs>
          <w:tab w:val="left" w:pos="4559"/>
        </w:tabs>
        <w:bidi w:val="0"/>
        <w:spacing w:before="220" w:after="240" w:line="240" w:lineRule="auto"/>
        <w:jc w:val="both"/>
        <w:rPr>
          <w:b/>
          <w:color w:val="000000"/>
          <w:sz w:val="32"/>
          <w:u w:val="single"/>
        </w:rPr>
      </w:pPr>
    </w:p>
    <w:p>
      <w:pPr>
        <w:tabs>
          <w:tab w:val="left" w:pos="4559"/>
        </w:tabs>
        <w:bidi w:val="0"/>
        <w:spacing w:before="220" w:after="240" w:line="240" w:lineRule="auto"/>
        <w:jc w:val="both"/>
        <w:rPr>
          <w:rFonts w:ascii="Liberation Serif Bold" w:hAnsi="Liberation Serif Bold" w:eastAsia="Liberation Serif Bold" w:cs="Liberation Serif Bold"/>
          <w:b/>
          <w:color w:val="000000"/>
          <w:spacing w:val="0"/>
          <w:sz w:val="24"/>
          <w:u w:val="single"/>
        </w:rPr>
      </w:pPr>
      <w:r>
        <w:rPr>
          <w:b/>
          <w:color w:val="000000"/>
          <w:sz w:val="32"/>
          <w:u w:val="single"/>
        </w:rPr>
        <w:t>8.2 USER ACCEPTANCE TESTING:</w:t>
      </w:r>
      <w:r>
        <w:rPr>
          <w:rFonts w:ascii="Arimo Bold" w:hAnsi="Arimo Bold" w:eastAsia="Arimo Bold" w:cs="Arimo Bold"/>
          <w:b/>
          <w:i w:val="0"/>
          <w:strike w:val="0"/>
          <w:color w:val="000000"/>
          <w:spacing w:val="0"/>
          <w:sz w:val="28"/>
          <w:u w:val="none"/>
          <w:shd w:val="clear" w:color="auto" w:fill="auto"/>
        </w:rPr>
        <w:t xml:space="preserve">  </w:t>
      </w:r>
    </w:p>
    <w:p>
      <w:pPr>
        <w:tabs>
          <w:tab w:val="left" w:pos="4559"/>
        </w:tabs>
        <w:bidi w:val="0"/>
        <w:spacing w:before="220" w:after="240" w:line="240" w:lineRule="auto"/>
        <w:jc w:val="both"/>
        <w:rPr>
          <w:rFonts w:ascii="Arimo Bold" w:hAnsi="Arimo Bold" w:eastAsia="Arimo Bold" w:cs="Arimo Bold"/>
          <w:b/>
          <w:i w:val="0"/>
          <w:strike w:val="0"/>
          <w:color w:val="000000"/>
          <w:spacing w:val="0"/>
          <w:sz w:val="20"/>
          <w:u w:val="none"/>
          <w:shd w:val="clear" w:color="auto" w:fill="auto"/>
        </w:rPr>
      </w:pPr>
    </w:p>
    <w:p>
      <w:pPr>
        <w:tabs>
          <w:tab w:val="left" w:pos="4559"/>
        </w:tabs>
        <w:bidi w:val="0"/>
        <w:spacing w:before="220" w:after="240" w:line="240" w:lineRule="auto"/>
        <w:jc w:val="both"/>
        <w:rPr>
          <w:rFonts w:ascii="Arimo Bold" w:hAnsi="Arimo Bold" w:eastAsia="Arimo Bold" w:cs="Arimo Bold"/>
          <w:b/>
          <w:i w:val="0"/>
          <w:strike w:val="0"/>
          <w:color w:val="000000"/>
          <w:spacing w:val="0"/>
          <w:sz w:val="20"/>
          <w:u w:val="none"/>
          <w:shd w:val="clear" w:color="auto" w:fill="auto"/>
        </w:rPr>
      </w:pPr>
    </w:p>
    <w:p>
      <w:pPr>
        <w:tabs>
          <w:tab w:val="left" w:pos="4559"/>
        </w:tabs>
        <w:bidi w:val="0"/>
        <w:spacing w:before="220" w:after="240" w:line="240" w:lineRule="auto"/>
        <w:jc w:val="both"/>
        <w:rPr>
          <w:rFonts w:ascii="Arimo Bold" w:hAnsi="Arimo Bold" w:eastAsia="Arimo Bold" w:cs="Arimo Bold"/>
          <w:b/>
          <w:i w:val="0"/>
          <w:strike w:val="0"/>
          <w:color w:val="000000"/>
          <w:spacing w:val="0"/>
          <w:sz w:val="20"/>
          <w:u w:val="none"/>
          <w:shd w:val="clear" w:color="auto" w:fill="auto"/>
        </w:rPr>
      </w:pPr>
    </w:p>
    <w:p>
      <w:pPr>
        <w:pStyle w:val="6"/>
        <w:numPr>
          <w:ilvl w:val="0"/>
          <w:numId w:val="4"/>
        </w:numPr>
        <w:bidi w:val="0"/>
        <w:spacing w:before="91" w:after="187"/>
        <w:ind w:left="0" w:firstLine="0"/>
        <w:outlineLvl w:val="0"/>
      </w:pPr>
      <w:r>
        <w:rPr>
          <w:rFonts w:ascii="Arimo Regular" w:hAnsi="Arimo Regular" w:eastAsia="Arimo Regular" w:cs="Arimo Regular"/>
          <w:color w:val="943734"/>
          <w:sz w:val="28"/>
        </w:rPr>
        <w:t>Purpose</w:t>
      </w:r>
      <w:r>
        <w:rPr>
          <w:rFonts w:ascii="Arimo Regular" w:hAnsi="Arimo Regular" w:eastAsia="Arimo Regular" w:cs="Arimo Regular"/>
          <w:color w:val="943734"/>
          <w:spacing w:val="-4"/>
          <w:sz w:val="28"/>
        </w:rPr>
        <w:t xml:space="preserve"> </w:t>
      </w:r>
      <w:r>
        <w:rPr>
          <w:rFonts w:ascii="Arimo Regular" w:hAnsi="Arimo Regular" w:eastAsia="Arimo Regular" w:cs="Arimo Regular"/>
          <w:color w:val="943734"/>
          <w:sz w:val="28"/>
        </w:rPr>
        <w:t>of</w:t>
      </w:r>
      <w:r>
        <w:rPr>
          <w:rFonts w:ascii="Arimo Regular" w:hAnsi="Arimo Regular" w:eastAsia="Arimo Regular" w:cs="Arimo Regular"/>
          <w:color w:val="943734"/>
          <w:spacing w:val="-3"/>
          <w:sz w:val="28"/>
        </w:rPr>
        <w:t xml:space="preserve"> </w:t>
      </w:r>
      <w:r>
        <w:rPr>
          <w:rFonts w:ascii="Arimo Regular" w:hAnsi="Arimo Regular" w:eastAsia="Arimo Regular" w:cs="Arimo Regular"/>
          <w:color w:val="943734"/>
          <w:spacing w:val="-2"/>
          <w:sz w:val="28"/>
        </w:rPr>
        <w:t>Document</w:t>
      </w:r>
      <w:bookmarkStart w:id="7" w:name="_Tocakdydveg4sp1"/>
      <w:bookmarkEnd w:id="7"/>
    </w:p>
    <w:p>
      <w:pPr>
        <w:pStyle w:val="6"/>
        <w:bidi w:val="0"/>
        <w:spacing w:before="91" w:line="360" w:lineRule="auto"/>
        <w:ind w:left="0" w:firstLine="720"/>
        <w:outlineLvl w:val="0"/>
      </w:pPr>
      <w:r>
        <w:rPr>
          <w:rFonts w:ascii="Liberation Serif Regular" w:hAnsi="Liberation Serif Regular" w:eastAsia="Liberation Serif Regular" w:cs="Liberation Serif Regular"/>
          <w:b w:val="0"/>
          <w:i w:val="0"/>
          <w:strike w:val="0"/>
          <w:color w:val="000000"/>
          <w:spacing w:val="0"/>
          <w:sz w:val="24"/>
          <w:u w:val="none"/>
          <w:shd w:val="clear" w:color="auto" w:fill="auto"/>
        </w:rPr>
        <w:t>The purpose of this document is to briefly explain the test coverage and open issues of the REAL TIME RIVER WATER QUALITY MONITORING AND CONTROL  SYSTEMS project at the time of the release to User Acceptance Testing (UAT).</w:t>
      </w:r>
    </w:p>
    <w:p>
      <w:pPr>
        <w:bidi w:val="0"/>
        <w:rPr>
          <w:rFonts w:ascii="Arimo Regular" w:hAnsi="Arimo Regular" w:eastAsia="Arimo Regular" w:cs="Arimo Regular"/>
          <w:b w:val="0"/>
          <w:i w:val="0"/>
          <w:strike w:val="0"/>
          <w:color w:val="000000"/>
          <w:spacing w:val="0"/>
          <w:sz w:val="24"/>
          <w:u w:val="none"/>
          <w:shd w:val="clear" w:color="auto" w:fill="auto"/>
        </w:rPr>
      </w:pPr>
    </w:p>
    <w:p>
      <w:pPr>
        <w:pStyle w:val="6"/>
        <w:numPr>
          <w:numId w:val="0"/>
        </w:numPr>
        <w:bidi w:val="0"/>
        <w:spacing w:before="141" w:after="187"/>
        <w:ind w:leftChars="0"/>
        <w:outlineLvl w:val="0"/>
      </w:pPr>
    </w:p>
    <w:p/>
    <w:p>
      <w:pPr>
        <w:pStyle w:val="6"/>
        <w:numPr>
          <w:ilvl w:val="0"/>
          <w:numId w:val="4"/>
        </w:numPr>
        <w:bidi w:val="0"/>
        <w:spacing w:before="141" w:after="187"/>
        <w:ind w:left="0" w:firstLine="0"/>
        <w:outlineLvl w:val="0"/>
      </w:pPr>
      <w:r>
        <w:rPr>
          <w:rFonts w:ascii="Arimo Regular" w:hAnsi="Arimo Regular" w:eastAsia="Arimo Regular" w:cs="Arimo Regular"/>
          <w:color w:val="943734"/>
          <w:sz w:val="28"/>
        </w:rPr>
        <w:t>Defect</w:t>
      </w:r>
      <w:r>
        <w:rPr>
          <w:rFonts w:ascii="Arimo Regular" w:hAnsi="Arimo Regular" w:eastAsia="Arimo Regular" w:cs="Arimo Regular"/>
          <w:color w:val="943734"/>
          <w:spacing w:val="-5"/>
          <w:sz w:val="28"/>
        </w:rPr>
        <w:t xml:space="preserve"> </w:t>
      </w:r>
      <w:r>
        <w:rPr>
          <w:rFonts w:ascii="Arimo Regular" w:hAnsi="Arimo Regular" w:eastAsia="Arimo Regular" w:cs="Arimo Regular"/>
          <w:color w:val="943734"/>
          <w:spacing w:val="-2"/>
          <w:sz w:val="28"/>
        </w:rPr>
        <w:t>Analysis</w:t>
      </w:r>
      <w:bookmarkStart w:id="8" w:name="_Tocp5khemybg74i"/>
      <w:bookmarkEnd w:id="8"/>
    </w:p>
    <w:p>
      <w:pPr>
        <w:bidi w:val="0"/>
        <w:spacing w:before="170"/>
        <w:ind w:left="0" w:right="282" w:firstLine="720"/>
        <w:rPr>
          <w:color w:val="000000"/>
          <w:sz w:val="22"/>
        </w:rPr>
      </w:pPr>
      <w:r>
        <w:rPr>
          <w:rFonts w:ascii="Arimo Regular" w:hAnsi="Arimo Regular" w:eastAsia="Arimo Regular" w:cs="Arimo Regular"/>
          <w:b w:val="0"/>
          <w:i w:val="0"/>
          <w:strike w:val="0"/>
          <w:color w:val="000000"/>
          <w:spacing w:val="0"/>
          <w:sz w:val="22"/>
          <w:u w:val="none"/>
          <w:shd w:val="clear" w:color="auto" w:fill="auto"/>
        </w:rPr>
        <w:t>This</w:t>
      </w:r>
      <w:r>
        <w:rPr>
          <w:rFonts w:ascii="Arimo Regular" w:hAnsi="Arimo Regular" w:eastAsia="Arimo Regular" w:cs="Arimo Regular"/>
          <w:b w:val="0"/>
          <w:i w:val="0"/>
          <w:strike w:val="0"/>
          <w:color w:val="000000"/>
          <w:spacing w:val="27"/>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report</w:t>
      </w:r>
      <w:r>
        <w:rPr>
          <w:rFonts w:ascii="Arimo Regular" w:hAnsi="Arimo Regular" w:eastAsia="Arimo Regular" w:cs="Arimo Regular"/>
          <w:b w:val="0"/>
          <w:i w:val="0"/>
          <w:strike w:val="0"/>
          <w:color w:val="000000"/>
          <w:spacing w:val="27"/>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shows</w:t>
      </w:r>
      <w:r>
        <w:rPr>
          <w:rFonts w:ascii="Arimo Regular" w:hAnsi="Arimo Regular" w:eastAsia="Arimo Regular" w:cs="Arimo Regular"/>
          <w:b w:val="0"/>
          <w:i w:val="0"/>
          <w:strike w:val="0"/>
          <w:color w:val="000000"/>
          <w:spacing w:val="27"/>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the</w:t>
      </w:r>
      <w:r>
        <w:rPr>
          <w:rFonts w:ascii="Arimo Regular" w:hAnsi="Arimo Regular" w:eastAsia="Arimo Regular" w:cs="Arimo Regular"/>
          <w:b w:val="0"/>
          <w:i w:val="0"/>
          <w:strike w:val="0"/>
          <w:color w:val="000000"/>
          <w:spacing w:val="27"/>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number</w:t>
      </w:r>
      <w:r>
        <w:rPr>
          <w:rFonts w:ascii="Arimo Regular" w:hAnsi="Arimo Regular" w:eastAsia="Arimo Regular" w:cs="Arimo Regular"/>
          <w:b w:val="0"/>
          <w:i w:val="0"/>
          <w:strike w:val="0"/>
          <w:color w:val="000000"/>
          <w:spacing w:val="27"/>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of</w:t>
      </w:r>
      <w:r>
        <w:rPr>
          <w:rFonts w:ascii="Arimo Regular" w:hAnsi="Arimo Regular" w:eastAsia="Arimo Regular" w:cs="Arimo Regular"/>
          <w:b w:val="0"/>
          <w:i w:val="0"/>
          <w:strike w:val="0"/>
          <w:color w:val="000000"/>
          <w:spacing w:val="27"/>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resolved</w:t>
      </w:r>
      <w:r>
        <w:rPr>
          <w:rFonts w:ascii="Arimo Regular" w:hAnsi="Arimo Regular" w:eastAsia="Arimo Regular" w:cs="Arimo Regular"/>
          <w:b w:val="0"/>
          <w:i w:val="0"/>
          <w:strike w:val="0"/>
          <w:color w:val="000000"/>
          <w:spacing w:val="27"/>
          <w:sz w:val="22"/>
          <w:u w:val="none"/>
          <w:shd w:val="clear" w:color="auto" w:fill="auto"/>
        </w:rPr>
        <w:t xml:space="preserve"> </w:t>
      </w:r>
      <w:r>
        <w:rPr>
          <w:rFonts w:ascii="Arimo Regular" w:hAnsi="Arimo Regular" w:eastAsia="Arimo Regular" w:cs="Arimo Regular"/>
          <w:b w:val="0"/>
          <w:i w:val="0"/>
          <w:strike w:val="0"/>
          <w:color w:val="000000"/>
          <w:spacing w:val="0"/>
          <w:sz w:val="22"/>
          <w:u w:val="none"/>
          <w:shd w:val="clear" w:color="auto" w:fill="auto"/>
        </w:rPr>
        <w:t>or closed bugs at each severity level, and how they were resolved</w:t>
      </w:r>
    </w:p>
    <w:p>
      <w:pPr>
        <w:bidi w:val="0"/>
        <w:spacing w:before="170"/>
        <w:ind w:left="0" w:right="282" w:firstLine="720"/>
        <w:rPr>
          <w:rFonts w:ascii="Arimo Regular" w:hAnsi="Arimo Regular" w:eastAsia="Arimo Regular" w:cs="Arimo Regular"/>
          <w:b w:val="0"/>
          <w:i w:val="0"/>
          <w:strike w:val="0"/>
          <w:color w:val="000000"/>
          <w:spacing w:val="0"/>
          <w:sz w:val="22"/>
          <w:u w:val="none"/>
          <w:shd w:val="clear" w:color="auto" w:fill="auto"/>
        </w:rPr>
      </w:pPr>
    </w:p>
    <w:tbl>
      <w:tblPr>
        <w:tblStyle w:val="35"/>
        <w:tblW w:w="8903" w:type="dxa"/>
        <w:tblInd w:w="48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609"/>
        <w:gridCol w:w="1254"/>
        <w:gridCol w:w="1448"/>
        <w:gridCol w:w="1510"/>
        <w:gridCol w:w="1405"/>
        <w:gridCol w:w="167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554" w:hRule="atLeast"/>
        </w:trPr>
        <w:tc>
          <w:tcPr>
            <w:tcW w:w="1609" w:type="dxa"/>
            <w:tcMar>
              <w:top w:w="0" w:type="dxa"/>
              <w:left w:w="0" w:type="dxa"/>
              <w:bottom w:w="0" w:type="dxa"/>
              <w:right w:w="0" w:type="dxa"/>
            </w:tcMar>
            <w:vAlign w:val="top"/>
          </w:tcPr>
          <w:p>
            <w:pPr>
              <w:bidi w:val="0"/>
              <w:spacing w:before="104"/>
              <w:ind w:left="419"/>
              <w:jc w:val="center"/>
              <w:rPr>
                <w:color w:val="000000"/>
                <w:sz w:val="20"/>
              </w:rPr>
            </w:pPr>
            <w:r>
              <w:rPr>
                <w:rFonts w:ascii="Arimo Bold" w:hAnsi="Arimo Bold" w:eastAsia="Arimo Bold" w:cs="Arimo Bold"/>
                <w:b/>
                <w:i w:val="0"/>
                <w:strike w:val="0"/>
                <w:color w:val="424242"/>
                <w:spacing w:val="-2"/>
                <w:sz w:val="20"/>
                <w:u w:val="none"/>
                <w:shd w:val="clear" w:color="auto" w:fill="auto"/>
              </w:rPr>
              <w:t>Resolution</w:t>
            </w:r>
          </w:p>
        </w:tc>
        <w:tc>
          <w:tcPr>
            <w:tcW w:w="1254" w:type="dxa"/>
            <w:tcMar>
              <w:top w:w="0" w:type="dxa"/>
              <w:left w:w="0" w:type="dxa"/>
              <w:bottom w:w="0" w:type="dxa"/>
              <w:right w:w="0" w:type="dxa"/>
            </w:tcMar>
            <w:vAlign w:val="top"/>
          </w:tcPr>
          <w:p>
            <w:pPr>
              <w:bidi w:val="0"/>
              <w:spacing w:before="104"/>
              <w:ind w:left="152" w:right="162"/>
              <w:jc w:val="center"/>
              <w:rPr>
                <w:color w:val="000000"/>
                <w:sz w:val="20"/>
              </w:rPr>
            </w:pPr>
            <w:r>
              <w:rPr>
                <w:rFonts w:ascii="Arimo Bold" w:hAnsi="Arimo Bold" w:eastAsia="Arimo Bold" w:cs="Arimo Bold"/>
                <w:b/>
                <w:i w:val="0"/>
                <w:strike w:val="0"/>
                <w:color w:val="424242"/>
                <w:spacing w:val="0"/>
                <w:sz w:val="20"/>
                <w:u w:val="none"/>
                <w:shd w:val="clear" w:color="auto" w:fill="auto"/>
              </w:rPr>
              <w:t>Severity</w:t>
            </w:r>
            <w:r>
              <w:rPr>
                <w:rFonts w:ascii="Arimo Bold" w:hAnsi="Arimo Bold" w:eastAsia="Arimo Bold" w:cs="Arimo Bold"/>
                <w:b/>
                <w:i w:val="0"/>
                <w:strike w:val="0"/>
                <w:color w:val="424242"/>
                <w:spacing w:val="-5"/>
                <w:sz w:val="20"/>
                <w:u w:val="none"/>
                <w:shd w:val="clear" w:color="auto" w:fill="auto"/>
              </w:rPr>
              <w:t xml:space="preserve"> </w:t>
            </w:r>
            <w:r>
              <w:rPr>
                <w:rFonts w:ascii="Arimo Bold" w:hAnsi="Arimo Bold" w:eastAsia="Arimo Bold" w:cs="Arimo Bold"/>
                <w:b/>
                <w:i w:val="0"/>
                <w:strike w:val="0"/>
                <w:color w:val="424242"/>
                <w:spacing w:val="-10"/>
                <w:sz w:val="20"/>
                <w:u w:val="none"/>
                <w:shd w:val="clear" w:color="auto" w:fill="auto"/>
              </w:rPr>
              <w:t>1</w:t>
            </w:r>
          </w:p>
        </w:tc>
        <w:tc>
          <w:tcPr>
            <w:tcW w:w="1448" w:type="dxa"/>
            <w:tcMar>
              <w:top w:w="0" w:type="dxa"/>
              <w:left w:w="0" w:type="dxa"/>
              <w:bottom w:w="0" w:type="dxa"/>
              <w:right w:w="0" w:type="dxa"/>
            </w:tcMar>
            <w:vAlign w:val="top"/>
          </w:tcPr>
          <w:p>
            <w:pPr>
              <w:bidi w:val="0"/>
              <w:spacing w:before="104"/>
              <w:ind w:left="276" w:right="288"/>
              <w:jc w:val="center"/>
              <w:rPr>
                <w:color w:val="000000"/>
                <w:sz w:val="20"/>
              </w:rPr>
            </w:pPr>
            <w:r>
              <w:rPr>
                <w:rFonts w:ascii="Arimo Bold" w:hAnsi="Arimo Bold" w:eastAsia="Arimo Bold" w:cs="Arimo Bold"/>
                <w:b/>
                <w:i w:val="0"/>
                <w:strike w:val="0"/>
                <w:color w:val="424242"/>
                <w:spacing w:val="0"/>
                <w:sz w:val="20"/>
                <w:u w:val="none"/>
                <w:shd w:val="clear" w:color="auto" w:fill="auto"/>
              </w:rPr>
              <w:t>Severity</w:t>
            </w:r>
            <w:r>
              <w:rPr>
                <w:rFonts w:ascii="Arimo Bold" w:hAnsi="Arimo Bold" w:eastAsia="Arimo Bold" w:cs="Arimo Bold"/>
                <w:b/>
                <w:i w:val="0"/>
                <w:strike w:val="0"/>
                <w:color w:val="424242"/>
                <w:spacing w:val="-5"/>
                <w:sz w:val="20"/>
                <w:u w:val="none"/>
                <w:shd w:val="clear" w:color="auto" w:fill="auto"/>
              </w:rPr>
              <w:t xml:space="preserve"> </w:t>
            </w:r>
            <w:r>
              <w:rPr>
                <w:rFonts w:ascii="Arimo Bold" w:hAnsi="Arimo Bold" w:eastAsia="Arimo Bold" w:cs="Arimo Bold"/>
                <w:b/>
                <w:i w:val="0"/>
                <w:strike w:val="0"/>
                <w:color w:val="424242"/>
                <w:spacing w:val="-10"/>
                <w:sz w:val="20"/>
                <w:u w:val="none"/>
                <w:shd w:val="clear" w:color="auto" w:fill="auto"/>
              </w:rPr>
              <w:t>2</w:t>
            </w:r>
          </w:p>
        </w:tc>
        <w:tc>
          <w:tcPr>
            <w:tcW w:w="1510" w:type="dxa"/>
            <w:tcMar>
              <w:top w:w="0" w:type="dxa"/>
              <w:left w:w="0" w:type="dxa"/>
              <w:bottom w:w="0" w:type="dxa"/>
              <w:right w:w="0" w:type="dxa"/>
            </w:tcMar>
            <w:vAlign w:val="top"/>
          </w:tcPr>
          <w:p>
            <w:pPr>
              <w:bidi w:val="0"/>
              <w:spacing w:before="104"/>
              <w:ind w:left="277" w:right="288"/>
              <w:jc w:val="center"/>
              <w:rPr>
                <w:color w:val="000000"/>
                <w:sz w:val="20"/>
              </w:rPr>
            </w:pPr>
            <w:r>
              <w:rPr>
                <w:rFonts w:ascii="Arimo Bold" w:hAnsi="Arimo Bold" w:eastAsia="Arimo Bold" w:cs="Arimo Bold"/>
                <w:b/>
                <w:i w:val="0"/>
                <w:strike w:val="0"/>
                <w:color w:val="424242"/>
                <w:spacing w:val="0"/>
                <w:sz w:val="20"/>
                <w:u w:val="none"/>
                <w:shd w:val="clear" w:color="auto" w:fill="auto"/>
              </w:rPr>
              <w:t>Severity</w:t>
            </w:r>
            <w:r>
              <w:rPr>
                <w:rFonts w:ascii="Arimo Bold" w:hAnsi="Arimo Bold" w:eastAsia="Arimo Bold" w:cs="Arimo Bold"/>
                <w:b/>
                <w:i w:val="0"/>
                <w:strike w:val="0"/>
                <w:color w:val="424242"/>
                <w:spacing w:val="-5"/>
                <w:sz w:val="20"/>
                <w:u w:val="none"/>
                <w:shd w:val="clear" w:color="auto" w:fill="auto"/>
              </w:rPr>
              <w:t xml:space="preserve"> </w:t>
            </w:r>
            <w:r>
              <w:rPr>
                <w:rFonts w:ascii="Arimo Bold" w:hAnsi="Arimo Bold" w:eastAsia="Arimo Bold" w:cs="Arimo Bold"/>
                <w:b/>
                <w:i w:val="0"/>
                <w:strike w:val="0"/>
                <w:color w:val="424242"/>
                <w:spacing w:val="-10"/>
                <w:sz w:val="20"/>
                <w:u w:val="none"/>
                <w:shd w:val="clear" w:color="auto" w:fill="auto"/>
              </w:rPr>
              <w:t>3</w:t>
            </w:r>
          </w:p>
        </w:tc>
        <w:tc>
          <w:tcPr>
            <w:tcW w:w="1405" w:type="dxa"/>
            <w:tcMar>
              <w:top w:w="0" w:type="dxa"/>
              <w:left w:w="0" w:type="dxa"/>
              <w:bottom w:w="0" w:type="dxa"/>
              <w:right w:w="0" w:type="dxa"/>
            </w:tcMar>
            <w:vAlign w:val="top"/>
          </w:tcPr>
          <w:p>
            <w:pPr>
              <w:bidi w:val="0"/>
              <w:spacing w:before="104"/>
              <w:ind w:left="302" w:right="263"/>
              <w:jc w:val="center"/>
              <w:rPr>
                <w:color w:val="000000"/>
                <w:sz w:val="20"/>
              </w:rPr>
            </w:pPr>
            <w:r>
              <w:rPr>
                <w:rFonts w:ascii="Arimo Bold" w:hAnsi="Arimo Bold" w:eastAsia="Arimo Bold" w:cs="Arimo Bold"/>
                <w:b/>
                <w:i w:val="0"/>
                <w:strike w:val="0"/>
                <w:color w:val="424242"/>
                <w:spacing w:val="0"/>
                <w:sz w:val="20"/>
                <w:u w:val="none"/>
                <w:shd w:val="clear" w:color="auto" w:fill="auto"/>
              </w:rPr>
              <w:t>Severity</w:t>
            </w:r>
            <w:r>
              <w:rPr>
                <w:rFonts w:ascii="Arimo Bold" w:hAnsi="Arimo Bold" w:eastAsia="Arimo Bold" w:cs="Arimo Bold"/>
                <w:b/>
                <w:i w:val="0"/>
                <w:strike w:val="0"/>
                <w:color w:val="424242"/>
                <w:spacing w:val="-5"/>
                <w:sz w:val="20"/>
                <w:u w:val="none"/>
                <w:shd w:val="clear" w:color="auto" w:fill="auto"/>
              </w:rPr>
              <w:t xml:space="preserve"> </w:t>
            </w:r>
            <w:r>
              <w:rPr>
                <w:rFonts w:ascii="Arimo Bold" w:hAnsi="Arimo Bold" w:eastAsia="Arimo Bold" w:cs="Arimo Bold"/>
                <w:b/>
                <w:i w:val="0"/>
                <w:strike w:val="0"/>
                <w:color w:val="424242"/>
                <w:spacing w:val="-10"/>
                <w:sz w:val="20"/>
                <w:u w:val="none"/>
                <w:shd w:val="clear" w:color="auto" w:fill="auto"/>
              </w:rPr>
              <w:t>4</w:t>
            </w:r>
          </w:p>
        </w:tc>
        <w:tc>
          <w:tcPr>
            <w:tcW w:w="1674" w:type="dxa"/>
            <w:tcMar>
              <w:top w:w="0" w:type="dxa"/>
              <w:left w:w="0" w:type="dxa"/>
              <w:bottom w:w="0" w:type="dxa"/>
              <w:right w:w="0" w:type="dxa"/>
            </w:tcMar>
            <w:vAlign w:val="top"/>
          </w:tcPr>
          <w:p>
            <w:pPr>
              <w:bidi w:val="0"/>
              <w:spacing w:before="104"/>
              <w:ind w:left="253" w:right="288"/>
              <w:jc w:val="center"/>
              <w:rPr>
                <w:color w:val="000000"/>
                <w:sz w:val="20"/>
              </w:rPr>
            </w:pPr>
            <w:r>
              <w:rPr>
                <w:rFonts w:ascii="Arimo Bold" w:hAnsi="Arimo Bold" w:eastAsia="Arimo Bold" w:cs="Arimo Bold"/>
                <w:b/>
                <w:i w:val="0"/>
                <w:strike w:val="0"/>
                <w:color w:val="424242"/>
                <w:spacing w:val="-2"/>
                <w:sz w:val="20"/>
                <w:u w:val="none"/>
                <w:shd w:val="clear" w:color="auto" w:fill="auto"/>
              </w:rPr>
              <w:t>Subtotal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55" w:hRule="atLeast"/>
        </w:trPr>
        <w:tc>
          <w:tcPr>
            <w:tcW w:w="1609" w:type="dxa"/>
            <w:tcMar>
              <w:top w:w="0" w:type="dxa"/>
              <w:left w:w="0" w:type="dxa"/>
              <w:bottom w:w="0" w:type="dxa"/>
              <w:right w:w="0" w:type="dxa"/>
            </w:tcMar>
            <w:vAlign w:val="top"/>
          </w:tcPr>
          <w:p>
            <w:pPr>
              <w:bidi w:val="0"/>
              <w:ind w:left="8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By</w:t>
            </w:r>
            <w:r>
              <w:rPr>
                <w:rFonts w:ascii="Arimo Regular" w:hAnsi="Arimo Regular" w:eastAsia="Arimo Regular" w:cs="Arimo Regular"/>
                <w:b w:val="0"/>
                <w:i w:val="0"/>
                <w:strike w:val="0"/>
                <w:color w:val="000000"/>
                <w:spacing w:val="-2"/>
                <w:sz w:val="22"/>
                <w:u w:val="none"/>
                <w:shd w:val="clear" w:color="auto" w:fill="auto"/>
              </w:rPr>
              <w:t xml:space="preserve"> Design</w:t>
            </w:r>
          </w:p>
        </w:tc>
        <w:tc>
          <w:tcPr>
            <w:tcW w:w="1254" w:type="dxa"/>
            <w:tcMar>
              <w:top w:w="0" w:type="dxa"/>
              <w:left w:w="0" w:type="dxa"/>
              <w:bottom w:w="0" w:type="dxa"/>
              <w:right w:w="0" w:type="dxa"/>
            </w:tcMar>
            <w:vAlign w:val="top"/>
          </w:tcPr>
          <w:p>
            <w:pPr>
              <w:bidi w:val="0"/>
              <w:ind w:left="142" w:right="162"/>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9</w:t>
            </w:r>
          </w:p>
        </w:tc>
        <w:tc>
          <w:tcPr>
            <w:tcW w:w="1448" w:type="dxa"/>
            <w:tcMar>
              <w:top w:w="0" w:type="dxa"/>
              <w:left w:w="0" w:type="dxa"/>
              <w:bottom w:w="0" w:type="dxa"/>
              <w:right w:w="0" w:type="dxa"/>
            </w:tcMar>
            <w:vAlign w:val="top"/>
          </w:tcPr>
          <w:p>
            <w:pPr>
              <w:bidi w:val="0"/>
              <w:ind w:right="23"/>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5</w:t>
            </w:r>
          </w:p>
        </w:tc>
        <w:tc>
          <w:tcPr>
            <w:tcW w:w="1510"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4</w:t>
            </w:r>
          </w:p>
        </w:tc>
        <w:tc>
          <w:tcPr>
            <w:tcW w:w="1405"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3</w:t>
            </w:r>
          </w:p>
        </w:tc>
        <w:tc>
          <w:tcPr>
            <w:tcW w:w="1674" w:type="dxa"/>
            <w:tcMar>
              <w:top w:w="0" w:type="dxa"/>
              <w:left w:w="0" w:type="dxa"/>
              <w:bottom w:w="0" w:type="dxa"/>
              <w:right w:w="0" w:type="dxa"/>
            </w:tcMar>
            <w:vAlign w:val="top"/>
          </w:tcPr>
          <w:p>
            <w:pPr>
              <w:bidi w:val="0"/>
              <w:ind w:left="269" w:right="288"/>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21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55" w:hRule="atLeast"/>
        </w:trPr>
        <w:tc>
          <w:tcPr>
            <w:tcW w:w="1609" w:type="dxa"/>
            <w:tcMar>
              <w:top w:w="0" w:type="dxa"/>
              <w:left w:w="0" w:type="dxa"/>
              <w:bottom w:w="0" w:type="dxa"/>
              <w:right w:w="0" w:type="dxa"/>
            </w:tcMar>
            <w:vAlign w:val="top"/>
          </w:tcPr>
          <w:p>
            <w:pPr>
              <w:bidi w:val="0"/>
              <w:ind w:left="87"/>
              <w:jc w:val="center"/>
              <w:rPr>
                <w:color w:val="000000"/>
                <w:sz w:val="20"/>
              </w:rPr>
            </w:pPr>
            <w:r>
              <w:rPr>
                <w:rFonts w:ascii="Arimo Regular" w:hAnsi="Arimo Regular" w:eastAsia="Arimo Regular" w:cs="Arimo Regular"/>
                <w:b w:val="0"/>
                <w:i w:val="0"/>
                <w:strike w:val="0"/>
                <w:color w:val="000000"/>
                <w:spacing w:val="-2"/>
                <w:sz w:val="22"/>
                <w:u w:val="none"/>
                <w:shd w:val="clear" w:color="auto" w:fill="auto"/>
              </w:rPr>
              <w:t>Duplicate</w:t>
            </w:r>
          </w:p>
        </w:tc>
        <w:tc>
          <w:tcPr>
            <w:tcW w:w="1254" w:type="dxa"/>
            <w:tcMar>
              <w:top w:w="0" w:type="dxa"/>
              <w:left w:w="0" w:type="dxa"/>
              <w:bottom w:w="0" w:type="dxa"/>
              <w:right w:w="0" w:type="dxa"/>
            </w:tcMar>
            <w:vAlign w:val="top"/>
          </w:tcPr>
          <w:p>
            <w:pPr>
              <w:bidi w:val="0"/>
              <w:ind w:right="24"/>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2</w:t>
            </w:r>
          </w:p>
        </w:tc>
        <w:tc>
          <w:tcPr>
            <w:tcW w:w="1448" w:type="dxa"/>
            <w:tcMar>
              <w:top w:w="0" w:type="dxa"/>
              <w:left w:w="0" w:type="dxa"/>
              <w:bottom w:w="0" w:type="dxa"/>
              <w:right w:w="0" w:type="dxa"/>
            </w:tcMar>
            <w:vAlign w:val="top"/>
          </w:tcPr>
          <w:p>
            <w:pPr>
              <w:bidi w:val="0"/>
              <w:ind w:right="23"/>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1510"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2</w:t>
            </w:r>
          </w:p>
        </w:tc>
        <w:tc>
          <w:tcPr>
            <w:tcW w:w="1405"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1674"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55" w:hRule="atLeast"/>
        </w:trPr>
        <w:tc>
          <w:tcPr>
            <w:tcW w:w="1609" w:type="dxa"/>
            <w:tcMar>
              <w:top w:w="0" w:type="dxa"/>
              <w:left w:w="0" w:type="dxa"/>
              <w:bottom w:w="0" w:type="dxa"/>
              <w:right w:w="0" w:type="dxa"/>
            </w:tcMar>
            <w:vAlign w:val="top"/>
          </w:tcPr>
          <w:p>
            <w:pPr>
              <w:bidi w:val="0"/>
              <w:ind w:left="87"/>
              <w:jc w:val="center"/>
              <w:rPr>
                <w:color w:val="000000"/>
                <w:sz w:val="20"/>
              </w:rPr>
            </w:pPr>
            <w:r>
              <w:rPr>
                <w:rFonts w:ascii="Arimo Regular" w:hAnsi="Arimo Regular" w:eastAsia="Arimo Regular" w:cs="Arimo Regular"/>
                <w:b w:val="0"/>
                <w:i w:val="0"/>
                <w:strike w:val="0"/>
                <w:color w:val="000000"/>
                <w:spacing w:val="-2"/>
                <w:sz w:val="22"/>
                <w:u w:val="none"/>
                <w:shd w:val="clear" w:color="auto" w:fill="auto"/>
              </w:rPr>
              <w:t>External</w:t>
            </w:r>
          </w:p>
        </w:tc>
        <w:tc>
          <w:tcPr>
            <w:tcW w:w="1254" w:type="dxa"/>
            <w:tcMar>
              <w:top w:w="0" w:type="dxa"/>
              <w:left w:w="0" w:type="dxa"/>
              <w:bottom w:w="0" w:type="dxa"/>
              <w:right w:w="0" w:type="dxa"/>
            </w:tcMar>
            <w:vAlign w:val="top"/>
          </w:tcPr>
          <w:p>
            <w:pPr>
              <w:bidi w:val="0"/>
              <w:ind w:right="24"/>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3</w:t>
            </w:r>
          </w:p>
        </w:tc>
        <w:tc>
          <w:tcPr>
            <w:tcW w:w="1448" w:type="dxa"/>
            <w:tcMar>
              <w:top w:w="0" w:type="dxa"/>
              <w:left w:w="0" w:type="dxa"/>
              <w:bottom w:w="0" w:type="dxa"/>
              <w:right w:w="0" w:type="dxa"/>
            </w:tcMar>
            <w:vAlign w:val="top"/>
          </w:tcPr>
          <w:p>
            <w:pPr>
              <w:bidi w:val="0"/>
              <w:ind w:right="23"/>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4</w:t>
            </w:r>
          </w:p>
        </w:tc>
        <w:tc>
          <w:tcPr>
            <w:tcW w:w="1510"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1</w:t>
            </w:r>
          </w:p>
        </w:tc>
        <w:tc>
          <w:tcPr>
            <w:tcW w:w="1405"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2</w:t>
            </w:r>
          </w:p>
        </w:tc>
        <w:tc>
          <w:tcPr>
            <w:tcW w:w="1674" w:type="dxa"/>
            <w:tcMar>
              <w:top w:w="0" w:type="dxa"/>
              <w:left w:w="0" w:type="dxa"/>
              <w:bottom w:w="0" w:type="dxa"/>
              <w:right w:w="0" w:type="dxa"/>
            </w:tcMar>
            <w:vAlign w:val="top"/>
          </w:tcPr>
          <w:p>
            <w:pPr>
              <w:bidi w:val="0"/>
              <w:ind w:right="21" w:firstLine="662"/>
              <w:jc w:val="left"/>
              <w:rPr>
                <w:color w:val="000000"/>
                <w:sz w:val="20"/>
              </w:rPr>
            </w:pPr>
            <w:r>
              <w:rPr>
                <w:rFonts w:ascii="Arimo Regular" w:hAnsi="Arimo Regular" w:eastAsia="Arimo Regular" w:cs="Arimo Regular"/>
                <w:b w:val="0"/>
                <w:i w:val="0"/>
                <w:strike w:val="0"/>
                <w:color w:val="000000"/>
                <w:spacing w:val="0"/>
                <w:sz w:val="22"/>
                <w:u w:val="none"/>
                <w:shd w:val="clear" w:color="auto" w:fill="auto"/>
              </w:rPr>
              <w:t>10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55" w:hRule="atLeast"/>
        </w:trPr>
        <w:tc>
          <w:tcPr>
            <w:tcW w:w="1609" w:type="dxa"/>
            <w:tcMar>
              <w:top w:w="0" w:type="dxa"/>
              <w:left w:w="0" w:type="dxa"/>
              <w:bottom w:w="0" w:type="dxa"/>
              <w:right w:w="0" w:type="dxa"/>
            </w:tcMar>
            <w:vAlign w:val="top"/>
          </w:tcPr>
          <w:p>
            <w:pPr>
              <w:bidi w:val="0"/>
              <w:ind w:left="87"/>
              <w:jc w:val="center"/>
              <w:rPr>
                <w:color w:val="000000"/>
                <w:sz w:val="20"/>
              </w:rPr>
            </w:pPr>
            <w:r>
              <w:rPr>
                <w:rFonts w:ascii="Arimo Regular" w:hAnsi="Arimo Regular" w:eastAsia="Arimo Regular" w:cs="Arimo Regular"/>
                <w:b w:val="0"/>
                <w:i w:val="0"/>
                <w:strike w:val="0"/>
                <w:color w:val="000000"/>
                <w:spacing w:val="-2"/>
                <w:sz w:val="22"/>
                <w:u w:val="none"/>
                <w:shd w:val="clear" w:color="auto" w:fill="auto"/>
              </w:rPr>
              <w:t>Fixed</w:t>
            </w:r>
          </w:p>
        </w:tc>
        <w:tc>
          <w:tcPr>
            <w:tcW w:w="1254" w:type="dxa"/>
            <w:tcMar>
              <w:top w:w="0" w:type="dxa"/>
              <w:left w:w="0" w:type="dxa"/>
              <w:bottom w:w="0" w:type="dxa"/>
              <w:right w:w="0" w:type="dxa"/>
            </w:tcMar>
            <w:vAlign w:val="top"/>
          </w:tcPr>
          <w:p>
            <w:pPr>
              <w:bidi w:val="0"/>
              <w:ind w:left="142" w:right="162"/>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10</w:t>
            </w:r>
          </w:p>
        </w:tc>
        <w:tc>
          <w:tcPr>
            <w:tcW w:w="1448" w:type="dxa"/>
            <w:tcMar>
              <w:top w:w="0" w:type="dxa"/>
              <w:left w:w="0" w:type="dxa"/>
              <w:bottom w:w="0" w:type="dxa"/>
              <w:right w:w="0" w:type="dxa"/>
            </w:tcMar>
            <w:vAlign w:val="top"/>
          </w:tcPr>
          <w:p>
            <w:pPr>
              <w:bidi w:val="0"/>
              <w:ind w:right="23"/>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1</w:t>
            </w:r>
          </w:p>
        </w:tc>
        <w:tc>
          <w:tcPr>
            <w:tcW w:w="1510"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5</w:t>
            </w:r>
          </w:p>
        </w:tc>
        <w:tc>
          <w:tcPr>
            <w:tcW w:w="1405" w:type="dxa"/>
            <w:tcMar>
              <w:top w:w="0" w:type="dxa"/>
              <w:left w:w="0" w:type="dxa"/>
              <w:bottom w:w="0" w:type="dxa"/>
              <w:right w:w="0" w:type="dxa"/>
            </w:tcMar>
            <w:vAlign w:val="top"/>
          </w:tcPr>
          <w:p>
            <w:pPr>
              <w:bidi w:val="0"/>
              <w:ind w:left="269" w:right="288"/>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17</w:t>
            </w:r>
          </w:p>
        </w:tc>
        <w:tc>
          <w:tcPr>
            <w:tcW w:w="1674" w:type="dxa"/>
            <w:tcMar>
              <w:top w:w="0" w:type="dxa"/>
              <w:left w:w="0" w:type="dxa"/>
              <w:bottom w:w="0" w:type="dxa"/>
              <w:right w:w="0" w:type="dxa"/>
            </w:tcMar>
            <w:vAlign w:val="top"/>
          </w:tcPr>
          <w:p>
            <w:pPr>
              <w:bidi w:val="0"/>
              <w:ind w:left="269" w:right="288"/>
              <w:jc w:val="center"/>
              <w:rPr>
                <w:color w:val="000000"/>
                <w:sz w:val="20"/>
              </w:rPr>
            </w:pPr>
            <w:r>
              <w:rPr>
                <w:rFonts w:ascii="Arimo Regular" w:hAnsi="Arimo Regular" w:eastAsia="Arimo Regular" w:cs="Arimo Regular"/>
                <w:b w:val="0"/>
                <w:i w:val="0"/>
                <w:strike w:val="0"/>
                <w:color w:val="000000"/>
                <w:spacing w:val="-5"/>
                <w:sz w:val="22"/>
                <w:u w:val="none"/>
                <w:shd w:val="clear" w:color="auto" w:fill="auto"/>
              </w:rPr>
              <w:t>33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79" w:hRule="atLeast"/>
        </w:trPr>
        <w:tc>
          <w:tcPr>
            <w:tcW w:w="1609" w:type="dxa"/>
            <w:tcMar>
              <w:top w:w="0" w:type="dxa"/>
              <w:left w:w="0" w:type="dxa"/>
              <w:bottom w:w="0" w:type="dxa"/>
              <w:right w:w="0" w:type="dxa"/>
            </w:tcMar>
            <w:vAlign w:val="top"/>
          </w:tcPr>
          <w:p>
            <w:pPr>
              <w:bidi w:val="0"/>
              <w:ind w:left="8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Not</w:t>
            </w:r>
            <w:r>
              <w:rPr>
                <w:rFonts w:ascii="Arimo Regular" w:hAnsi="Arimo Regular" w:eastAsia="Arimo Regular" w:cs="Arimo Regular"/>
                <w:b w:val="0"/>
                <w:i w:val="0"/>
                <w:strike w:val="0"/>
                <w:color w:val="000000"/>
                <w:spacing w:val="-2"/>
                <w:sz w:val="22"/>
                <w:u w:val="none"/>
                <w:shd w:val="clear" w:color="auto" w:fill="auto"/>
              </w:rPr>
              <w:t xml:space="preserve"> Reproduced</w:t>
            </w:r>
          </w:p>
        </w:tc>
        <w:tc>
          <w:tcPr>
            <w:tcW w:w="1254" w:type="dxa"/>
            <w:tcMar>
              <w:top w:w="0" w:type="dxa"/>
              <w:left w:w="0" w:type="dxa"/>
              <w:bottom w:w="0" w:type="dxa"/>
              <w:right w:w="0" w:type="dxa"/>
            </w:tcMar>
            <w:vAlign w:val="top"/>
          </w:tcPr>
          <w:p>
            <w:pPr>
              <w:bidi w:val="0"/>
              <w:ind w:right="24"/>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1448" w:type="dxa"/>
            <w:tcMar>
              <w:top w:w="0" w:type="dxa"/>
              <w:left w:w="0" w:type="dxa"/>
              <w:bottom w:w="0" w:type="dxa"/>
              <w:right w:w="0" w:type="dxa"/>
            </w:tcMar>
            <w:vAlign w:val="top"/>
          </w:tcPr>
          <w:p>
            <w:pPr>
              <w:bidi w:val="0"/>
              <w:ind w:right="23"/>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1510"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1</w:t>
            </w:r>
          </w:p>
        </w:tc>
        <w:tc>
          <w:tcPr>
            <w:tcW w:w="1405"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1674"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55" w:hRule="atLeast"/>
        </w:trPr>
        <w:tc>
          <w:tcPr>
            <w:tcW w:w="1609" w:type="dxa"/>
            <w:tcMar>
              <w:top w:w="0" w:type="dxa"/>
              <w:left w:w="0" w:type="dxa"/>
              <w:bottom w:w="0" w:type="dxa"/>
              <w:right w:w="0" w:type="dxa"/>
            </w:tcMar>
            <w:vAlign w:val="top"/>
          </w:tcPr>
          <w:p>
            <w:pPr>
              <w:bidi w:val="0"/>
              <w:ind w:left="87"/>
              <w:jc w:val="center"/>
              <w:rPr>
                <w:color w:val="000000"/>
                <w:sz w:val="20"/>
              </w:rPr>
            </w:pPr>
            <w:r>
              <w:rPr>
                <w:rFonts w:ascii="Arimo Regular" w:hAnsi="Arimo Regular" w:eastAsia="Arimo Regular" w:cs="Arimo Regular"/>
                <w:b w:val="0"/>
                <w:i w:val="0"/>
                <w:strike w:val="0"/>
                <w:color w:val="000000"/>
                <w:spacing w:val="-2"/>
                <w:sz w:val="22"/>
                <w:u w:val="none"/>
                <w:shd w:val="clear" w:color="auto" w:fill="auto"/>
              </w:rPr>
              <w:t>Skipped</w:t>
            </w:r>
          </w:p>
        </w:tc>
        <w:tc>
          <w:tcPr>
            <w:tcW w:w="1254" w:type="dxa"/>
            <w:tcMar>
              <w:top w:w="0" w:type="dxa"/>
              <w:left w:w="0" w:type="dxa"/>
              <w:bottom w:w="0" w:type="dxa"/>
              <w:right w:w="0" w:type="dxa"/>
            </w:tcMar>
            <w:vAlign w:val="top"/>
          </w:tcPr>
          <w:p>
            <w:pPr>
              <w:bidi w:val="0"/>
              <w:ind w:right="24"/>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1448" w:type="dxa"/>
            <w:tcMar>
              <w:top w:w="0" w:type="dxa"/>
              <w:left w:w="0" w:type="dxa"/>
              <w:bottom w:w="0" w:type="dxa"/>
              <w:right w:w="0" w:type="dxa"/>
            </w:tcMar>
            <w:vAlign w:val="top"/>
          </w:tcPr>
          <w:p>
            <w:pPr>
              <w:bidi w:val="0"/>
              <w:ind w:right="23"/>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1510"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1</w:t>
            </w:r>
          </w:p>
        </w:tc>
        <w:tc>
          <w:tcPr>
            <w:tcW w:w="1405"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2</w:t>
            </w:r>
          </w:p>
        </w:tc>
        <w:tc>
          <w:tcPr>
            <w:tcW w:w="1674"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55" w:hRule="atLeast"/>
        </w:trPr>
        <w:tc>
          <w:tcPr>
            <w:tcW w:w="1609" w:type="dxa"/>
            <w:tcMar>
              <w:top w:w="0" w:type="dxa"/>
              <w:left w:w="0" w:type="dxa"/>
              <w:bottom w:w="0" w:type="dxa"/>
              <w:right w:w="0" w:type="dxa"/>
            </w:tcMar>
            <w:vAlign w:val="top"/>
          </w:tcPr>
          <w:p>
            <w:pPr>
              <w:bidi w:val="0"/>
              <w:ind w:left="87"/>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Won't</w:t>
            </w:r>
            <w:r>
              <w:rPr>
                <w:rFonts w:ascii="Arimo Regular" w:hAnsi="Arimo Regular" w:eastAsia="Arimo Regular" w:cs="Arimo Regular"/>
                <w:b w:val="0"/>
                <w:i w:val="0"/>
                <w:strike w:val="0"/>
                <w:color w:val="000000"/>
                <w:spacing w:val="-4"/>
                <w:sz w:val="22"/>
                <w:u w:val="none"/>
                <w:shd w:val="clear" w:color="auto" w:fill="auto"/>
              </w:rPr>
              <w:t xml:space="preserve"> </w:t>
            </w:r>
            <w:r>
              <w:rPr>
                <w:rFonts w:ascii="Arimo Regular" w:hAnsi="Arimo Regular" w:eastAsia="Arimo Regular" w:cs="Arimo Regular"/>
                <w:b w:val="0"/>
                <w:i w:val="0"/>
                <w:strike w:val="0"/>
                <w:color w:val="000000"/>
                <w:spacing w:val="-5"/>
                <w:sz w:val="22"/>
                <w:u w:val="none"/>
                <w:shd w:val="clear" w:color="auto" w:fill="auto"/>
              </w:rPr>
              <w:t>Fix</w:t>
            </w:r>
          </w:p>
        </w:tc>
        <w:tc>
          <w:tcPr>
            <w:tcW w:w="1254" w:type="dxa"/>
            <w:tcMar>
              <w:top w:w="0" w:type="dxa"/>
              <w:left w:w="0" w:type="dxa"/>
              <w:bottom w:w="0" w:type="dxa"/>
              <w:right w:w="0" w:type="dxa"/>
            </w:tcMar>
            <w:vAlign w:val="top"/>
          </w:tcPr>
          <w:p>
            <w:pPr>
              <w:bidi w:val="0"/>
              <w:ind w:right="24"/>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0</w:t>
            </w:r>
          </w:p>
        </w:tc>
        <w:tc>
          <w:tcPr>
            <w:tcW w:w="1448" w:type="dxa"/>
            <w:tcMar>
              <w:top w:w="0" w:type="dxa"/>
              <w:left w:w="0" w:type="dxa"/>
              <w:bottom w:w="0" w:type="dxa"/>
              <w:right w:w="0" w:type="dxa"/>
            </w:tcMar>
            <w:vAlign w:val="top"/>
          </w:tcPr>
          <w:p>
            <w:pPr>
              <w:bidi w:val="0"/>
              <w:ind w:right="23"/>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3</w:t>
            </w:r>
          </w:p>
        </w:tc>
        <w:tc>
          <w:tcPr>
            <w:tcW w:w="1510"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3</w:t>
            </w:r>
          </w:p>
        </w:tc>
        <w:tc>
          <w:tcPr>
            <w:tcW w:w="1405"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1</w:t>
            </w:r>
          </w:p>
        </w:tc>
        <w:tc>
          <w:tcPr>
            <w:tcW w:w="1674" w:type="dxa"/>
            <w:tcMar>
              <w:top w:w="0" w:type="dxa"/>
              <w:left w:w="0" w:type="dxa"/>
              <w:bottom w:w="0" w:type="dxa"/>
              <w:right w:w="0" w:type="dxa"/>
            </w:tcMar>
            <w:vAlign w:val="top"/>
          </w:tcPr>
          <w:p>
            <w:pPr>
              <w:bidi w:val="0"/>
              <w:ind w:right="21"/>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7</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675" w:hRule="atLeast"/>
        </w:trPr>
        <w:tc>
          <w:tcPr>
            <w:tcW w:w="1609" w:type="dxa"/>
            <w:tcMar>
              <w:top w:w="0" w:type="dxa"/>
              <w:left w:w="0" w:type="dxa"/>
              <w:bottom w:w="0" w:type="dxa"/>
              <w:right w:w="0" w:type="dxa"/>
            </w:tcMar>
            <w:vAlign w:val="top"/>
          </w:tcPr>
          <w:p>
            <w:pPr>
              <w:bidi w:val="0"/>
              <w:ind w:left="87"/>
              <w:jc w:val="center"/>
              <w:rPr>
                <w:color w:val="000000"/>
                <w:sz w:val="20"/>
              </w:rPr>
            </w:pPr>
            <w:r>
              <w:rPr>
                <w:rFonts w:ascii="Arimo Regular" w:hAnsi="Arimo Regular" w:eastAsia="Arimo Regular" w:cs="Arimo Regular"/>
                <w:b w:val="0"/>
                <w:i w:val="0"/>
                <w:strike w:val="0"/>
                <w:color w:val="000000"/>
                <w:spacing w:val="-2"/>
                <w:sz w:val="22"/>
                <w:u w:val="none"/>
                <w:shd w:val="clear" w:color="auto" w:fill="auto"/>
              </w:rPr>
              <w:t>Totals</w:t>
            </w:r>
          </w:p>
        </w:tc>
        <w:tc>
          <w:tcPr>
            <w:tcW w:w="1254" w:type="dxa"/>
            <w:tcMar>
              <w:top w:w="0" w:type="dxa"/>
              <w:left w:w="0" w:type="dxa"/>
              <w:bottom w:w="0" w:type="dxa"/>
              <w:right w:w="0" w:type="dxa"/>
            </w:tcMar>
            <w:vAlign w:val="top"/>
          </w:tcPr>
          <w:p>
            <w:pPr>
              <w:bidi w:val="0"/>
              <w:ind w:left="142" w:right="162"/>
              <w:jc w:val="center"/>
              <w:rPr>
                <w:color w:val="000000"/>
                <w:sz w:val="20"/>
              </w:rPr>
            </w:pPr>
            <w:r>
              <w:rPr>
                <w:rFonts w:ascii="Arimo Regular" w:hAnsi="Arimo Regular" w:eastAsia="Arimo Regular" w:cs="Arimo Regular"/>
                <w:b w:val="0"/>
                <w:i w:val="0"/>
                <w:strike w:val="0"/>
                <w:color w:val="000000"/>
                <w:spacing w:val="-5"/>
                <w:sz w:val="22"/>
                <w:u w:val="none"/>
                <w:shd w:val="clear" w:color="auto" w:fill="auto"/>
              </w:rPr>
              <w:t>24</w:t>
            </w:r>
          </w:p>
        </w:tc>
        <w:tc>
          <w:tcPr>
            <w:tcW w:w="1448" w:type="dxa"/>
            <w:tcMar>
              <w:top w:w="0" w:type="dxa"/>
              <w:left w:w="0" w:type="dxa"/>
              <w:bottom w:w="0" w:type="dxa"/>
              <w:right w:w="0" w:type="dxa"/>
            </w:tcMar>
            <w:vAlign w:val="top"/>
          </w:tcPr>
          <w:p>
            <w:pPr>
              <w:bidi w:val="0"/>
              <w:ind w:left="266" w:right="288"/>
              <w:jc w:val="center"/>
              <w:rPr>
                <w:color w:val="000000"/>
                <w:sz w:val="20"/>
              </w:rPr>
            </w:pPr>
            <w:r>
              <w:rPr>
                <w:rFonts w:ascii="Arimo Regular" w:hAnsi="Arimo Regular" w:eastAsia="Arimo Regular" w:cs="Arimo Regular"/>
                <w:b w:val="0"/>
                <w:i w:val="0"/>
                <w:strike w:val="0"/>
                <w:color w:val="000000"/>
                <w:spacing w:val="-5"/>
                <w:sz w:val="22"/>
                <w:u w:val="none"/>
                <w:shd w:val="clear" w:color="auto" w:fill="auto"/>
              </w:rPr>
              <w:t>13</w:t>
            </w:r>
          </w:p>
        </w:tc>
        <w:tc>
          <w:tcPr>
            <w:tcW w:w="1510" w:type="dxa"/>
            <w:tcMar>
              <w:top w:w="0" w:type="dxa"/>
              <w:left w:w="0" w:type="dxa"/>
              <w:bottom w:w="0" w:type="dxa"/>
              <w:right w:w="0" w:type="dxa"/>
            </w:tcMar>
            <w:vAlign w:val="top"/>
          </w:tcPr>
          <w:p>
            <w:pPr>
              <w:bidi w:val="0"/>
              <w:ind w:left="267" w:right="288"/>
              <w:jc w:val="center"/>
              <w:rPr>
                <w:color w:val="000000"/>
                <w:sz w:val="20"/>
              </w:rPr>
            </w:pPr>
            <w:r>
              <w:rPr>
                <w:rFonts w:ascii="Arimo Regular" w:hAnsi="Arimo Regular" w:eastAsia="Arimo Regular" w:cs="Arimo Regular"/>
                <w:b w:val="0"/>
                <w:i w:val="0"/>
                <w:strike w:val="0"/>
                <w:color w:val="000000"/>
                <w:spacing w:val="-5"/>
                <w:sz w:val="22"/>
                <w:u w:val="none"/>
                <w:shd w:val="clear" w:color="auto" w:fill="auto"/>
              </w:rPr>
              <w:t>17</w:t>
            </w:r>
          </w:p>
        </w:tc>
        <w:tc>
          <w:tcPr>
            <w:tcW w:w="1405" w:type="dxa"/>
            <w:tcMar>
              <w:top w:w="0" w:type="dxa"/>
              <w:left w:w="0" w:type="dxa"/>
              <w:bottom w:w="0" w:type="dxa"/>
              <w:right w:w="0" w:type="dxa"/>
            </w:tcMar>
            <w:vAlign w:val="top"/>
          </w:tcPr>
          <w:p>
            <w:pPr>
              <w:bidi w:val="0"/>
              <w:ind w:left="269" w:right="288"/>
              <w:jc w:val="center"/>
              <w:rPr>
                <w:color w:val="000000"/>
                <w:sz w:val="20"/>
              </w:rPr>
            </w:pPr>
            <w:r>
              <w:rPr>
                <w:rFonts w:ascii="Arimo Regular" w:hAnsi="Arimo Regular" w:eastAsia="Arimo Regular" w:cs="Arimo Regular"/>
                <w:b w:val="0"/>
                <w:i w:val="0"/>
                <w:strike w:val="0"/>
                <w:color w:val="000000"/>
                <w:spacing w:val="0"/>
                <w:sz w:val="22"/>
                <w:u w:val="none"/>
                <w:shd w:val="clear" w:color="auto" w:fill="auto"/>
              </w:rPr>
              <w:t>25</w:t>
            </w:r>
          </w:p>
        </w:tc>
        <w:tc>
          <w:tcPr>
            <w:tcW w:w="1674" w:type="dxa"/>
            <w:tcMar>
              <w:top w:w="0" w:type="dxa"/>
              <w:left w:w="0" w:type="dxa"/>
              <w:bottom w:w="0" w:type="dxa"/>
              <w:right w:w="0" w:type="dxa"/>
            </w:tcMar>
            <w:vAlign w:val="top"/>
          </w:tcPr>
          <w:p>
            <w:pPr>
              <w:bidi w:val="0"/>
              <w:ind w:left="650" w:right="669"/>
              <w:jc w:val="left"/>
              <w:rPr>
                <w:color w:val="000000"/>
                <w:sz w:val="20"/>
              </w:rPr>
            </w:pPr>
            <w:r>
              <w:rPr>
                <w:rFonts w:ascii="Arimo Regular" w:hAnsi="Arimo Regular" w:eastAsia="Arimo Regular" w:cs="Arimo Regular"/>
                <w:b w:val="0"/>
                <w:i w:val="0"/>
                <w:strike w:val="0"/>
                <w:color w:val="000000"/>
                <w:spacing w:val="0"/>
                <w:sz w:val="22"/>
                <w:u w:val="none"/>
                <w:shd w:val="clear" w:color="auto" w:fill="auto"/>
              </w:rPr>
              <w:t>79</w:t>
            </w:r>
          </w:p>
        </w:tc>
      </w:tr>
    </w:tbl>
    <w:p>
      <w:pPr>
        <w:bidi w:val="0"/>
        <w:rPr>
          <w:color w:val="000000"/>
          <w:sz w:val="22"/>
        </w:rPr>
      </w:pPr>
      <w:r>
        <w:rPr>
          <w:rFonts w:ascii="Arimo Regular" w:hAnsi="Arimo Regular" w:eastAsia="Arimo Regular" w:cs="Arimo Regular"/>
          <w:b w:val="0"/>
          <w:i w:val="0"/>
          <w:strike w:val="0"/>
          <w:color w:val="000000"/>
          <w:spacing w:val="0"/>
          <w:sz w:val="24"/>
          <w:u w:val="none"/>
          <w:shd w:val="clear" w:color="auto" w:fill="auto"/>
        </w:rPr>
        <w:t xml:space="preserve"> </w:t>
      </w:r>
    </w:p>
    <w:p>
      <w:pPr>
        <w:bidi w:val="0"/>
        <w:rPr>
          <w:color w:val="000000"/>
          <w:sz w:val="22"/>
        </w:rPr>
      </w:pPr>
      <w:r>
        <w:rPr>
          <w:color w:val="000000"/>
          <w:sz w:val="22"/>
        </w:rPr>
        <w:t xml:space="preserve">                                                                     </w:t>
      </w:r>
    </w:p>
    <w:p>
      <w:pPr>
        <w:bidi w:val="0"/>
        <w:jc w:val="center"/>
        <w:rPr>
          <w:color w:val="000000"/>
          <w:sz w:val="22"/>
        </w:rPr>
      </w:pPr>
      <w:r>
        <w:rPr>
          <w:rFonts w:ascii="Liberation Serif Regular" w:hAnsi="Liberation Serif Regular" w:eastAsia="Liberation Serif Regular" w:cs="Liberation Serif Regular"/>
          <w:color w:val="000000"/>
          <w:sz w:val="32"/>
        </w:rPr>
        <w:t xml:space="preserve">   </w:t>
      </w:r>
      <w:r>
        <w:rPr>
          <w:rFonts w:ascii="Liberation Serif Bold" w:hAnsi="Liberation Serif Bold" w:eastAsia="Liberation Serif Bold" w:cs="Liberation Serif Bold"/>
          <w:b/>
          <w:color w:val="000000"/>
          <w:sz w:val="32"/>
        </w:rPr>
        <w:t>9.</w:t>
      </w:r>
      <w:r>
        <w:rPr>
          <w:rFonts w:ascii="Liberation Serif Bold" w:hAnsi="Liberation Serif Bold" w:eastAsia="Liberation Serif Bold" w:cs="Liberation Serif Bold"/>
          <w:b/>
          <w:color w:val="000000"/>
          <w:sz w:val="32"/>
          <w:u w:val="single"/>
        </w:rPr>
        <w:t>RESULT</w:t>
      </w:r>
    </w:p>
    <w:p>
      <w:pPr>
        <w:bidi w:val="0"/>
        <w:jc w:val="left"/>
        <w:rPr>
          <w:rFonts w:ascii="Liberation Serif Bold" w:hAnsi="Liberation Serif Bold" w:eastAsia="Liberation Serif Bold" w:cs="Liberation Serif Bold"/>
          <w:b/>
          <w:color w:val="000000"/>
          <w:sz w:val="32"/>
          <w:u w:val="single"/>
        </w:rPr>
      </w:pPr>
    </w:p>
    <w:p>
      <w:pPr>
        <w:bidi w:val="0"/>
        <w:jc w:val="left"/>
        <w:rPr>
          <w:b/>
          <w:color w:val="000000"/>
          <w:sz w:val="22"/>
          <w:u w:val="single"/>
        </w:rPr>
      </w:pPr>
      <w:r>
        <w:rPr>
          <w:rFonts w:ascii="Liberation Serif Bold" w:hAnsi="Liberation Serif Bold" w:eastAsia="Liberation Serif Bold" w:cs="Liberation Serif Bold"/>
          <w:b/>
          <w:color w:val="000000"/>
          <w:sz w:val="32"/>
          <w:u w:val="single"/>
        </w:rPr>
        <w:t>9.1 PERFROMANCE METRICS</w:t>
      </w:r>
      <w:r>
        <w:rPr>
          <w:b/>
          <w:color w:val="000000"/>
          <w:sz w:val="22"/>
          <w:u w:val="single"/>
        </w:rPr>
        <w:t>:</w:t>
      </w:r>
    </w:p>
    <w:p>
      <w:pPr>
        <w:bidi w:val="0"/>
        <w:jc w:val="left"/>
        <w:rPr>
          <w:b/>
          <w:color w:val="000000"/>
          <w:sz w:val="22"/>
          <w:u w:val="single"/>
        </w:rPr>
      </w:pPr>
    </w:p>
    <w:p/>
    <w:p>
      <w:pPr>
        <w:bidi w:val="0"/>
        <w:jc w:val="left"/>
        <w:rPr>
          <w:b/>
          <w:color w:val="000000"/>
          <w:sz w:val="22"/>
          <w:u w:val="single"/>
        </w:rPr>
      </w:pPr>
      <w:r>
        <w:drawing>
          <wp:inline distT="0" distB="0" distL="0" distR="0">
            <wp:extent cx="5732780" cy="1753870"/>
            <wp:effectExtent l="0" t="0" r="1270" b="17780"/>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5">
                      <a:alphaModFix amt="100000"/>
                    </a:blip>
                    <a:stretch>
                      <a:fillRect/>
                    </a:stretch>
                  </pic:blipFill>
                  <pic:spPr>
                    <a:xfrm>
                      <a:off x="0" y="0"/>
                      <a:ext cx="5733288" cy="1754387"/>
                    </a:xfrm>
                    <a:prstGeom prst="rect">
                      <a:avLst/>
                    </a:prstGeom>
                  </pic:spPr>
                </pic:pic>
              </a:graphicData>
            </a:graphic>
          </wp:inline>
        </w:drawing>
      </w:r>
    </w:p>
    <w:p>
      <w:pPr>
        <w:bidi w:val="0"/>
        <w:rPr>
          <w:b/>
          <w:color w:val="000000"/>
          <w:sz w:val="28"/>
          <w:u w:val="single"/>
        </w:rPr>
      </w:pPr>
    </w:p>
    <w:p>
      <w:pPr>
        <w:bidi w:val="0"/>
        <w:rPr>
          <w:b/>
          <w:color w:val="000000"/>
          <w:sz w:val="28"/>
          <w:u w:val="single"/>
        </w:rPr>
      </w:pPr>
    </w:p>
    <w:p>
      <w:pPr>
        <w:bidi w:val="0"/>
        <w:rPr>
          <w:b/>
          <w:color w:val="000000"/>
          <w:sz w:val="28"/>
          <w:u w:val="single"/>
        </w:rPr>
      </w:pPr>
    </w:p>
    <w:p>
      <w:pPr>
        <w:bidi w:val="0"/>
        <w:rPr>
          <w:b/>
          <w:color w:val="000000"/>
          <w:sz w:val="28"/>
          <w:u w:val="single"/>
        </w:rPr>
      </w:pPr>
    </w:p>
    <w:p>
      <w:pPr>
        <w:bidi w:val="0"/>
        <w:rPr>
          <w:b/>
          <w:color w:val="000000"/>
          <w:sz w:val="28"/>
          <w:u w:val="single"/>
        </w:rPr>
      </w:pPr>
    </w:p>
    <w:p>
      <w:pPr>
        <w:bidi w:val="0"/>
        <w:rPr>
          <w:b/>
          <w:color w:val="000000"/>
          <w:sz w:val="28"/>
          <w:u w:val="single"/>
        </w:rPr>
      </w:pPr>
    </w:p>
    <w:p>
      <w:pPr>
        <w:bidi w:val="0"/>
        <w:rPr>
          <w:b/>
          <w:color w:val="000000"/>
          <w:sz w:val="28"/>
          <w:u w:val="single"/>
        </w:rPr>
      </w:pPr>
    </w:p>
    <w:p>
      <w:pPr>
        <w:bidi w:val="0"/>
        <w:rPr>
          <w:b/>
          <w:color w:val="000000"/>
          <w:sz w:val="28"/>
          <w:u w:val="single"/>
        </w:rPr>
      </w:pPr>
    </w:p>
    <w:p>
      <w:pPr>
        <w:bidi w:val="0"/>
        <w:rPr>
          <w:b/>
          <w:color w:val="000000"/>
          <w:sz w:val="28"/>
          <w:u w:val="single"/>
        </w:rPr>
      </w:pPr>
    </w:p>
    <w:p>
      <w:pPr>
        <w:bidi w:val="0"/>
        <w:rPr>
          <w:b/>
          <w:color w:val="000000"/>
          <w:sz w:val="28"/>
          <w:u w:val="single"/>
        </w:rPr>
      </w:pPr>
      <w:r>
        <w:rPr>
          <w:b/>
          <w:color w:val="000000"/>
          <w:sz w:val="28"/>
          <w:u w:val="single"/>
        </w:rPr>
        <w:t>PERFORMANCE TABLE</w:t>
      </w:r>
    </w:p>
    <w:p>
      <w:pPr>
        <w:bidi w:val="0"/>
        <w:rPr>
          <w:b/>
          <w:color w:val="000000"/>
          <w:sz w:val="28"/>
          <w:u w:val="single"/>
        </w:rPr>
      </w:pPr>
    </w:p>
    <w:tbl>
      <w:tblPr>
        <w:tblStyle w:val="36"/>
        <w:tblW w:w="8398"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autofit"/>
        <w:tblCellMar>
          <w:top w:w="0" w:type="dxa"/>
          <w:left w:w="108" w:type="dxa"/>
          <w:bottom w:w="0" w:type="dxa"/>
          <w:right w:w="108" w:type="dxa"/>
        </w:tblCellMar>
      </w:tblPr>
      <w:tblGrid>
        <w:gridCol w:w="2727"/>
        <w:gridCol w:w="2302"/>
        <w:gridCol w:w="3369"/>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2727"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PARAMETER</w:t>
            </w:r>
          </w:p>
        </w:tc>
        <w:tc>
          <w:tcPr>
            <w:tcW w:w="2302"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PERFORMANCE</w:t>
            </w:r>
          </w:p>
        </w:tc>
        <w:tc>
          <w:tcPr>
            <w:tcW w:w="3368"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2727"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ADMIN TESTING</w:t>
            </w:r>
          </w:p>
        </w:tc>
        <w:tc>
          <w:tcPr>
            <w:tcW w:w="2302"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95%-100%</w:t>
            </w:r>
          </w:p>
        </w:tc>
        <w:tc>
          <w:tcPr>
            <w:tcW w:w="3368"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THE TESTING DONE BEFORE IT IS DEPLOYED AS AN APP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2727"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CUSTOMER SATISFACTION</w:t>
            </w:r>
          </w:p>
        </w:tc>
        <w:tc>
          <w:tcPr>
            <w:tcW w:w="2302"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75-85%</w:t>
            </w:r>
          </w:p>
        </w:tc>
        <w:tc>
          <w:tcPr>
            <w:tcW w:w="3368"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THE CUSTOMER NEED TO BE SATISFIED WITH THE MOBILE APPLICATION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2727"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 xml:space="preserve">USER INTERFACE </w:t>
            </w:r>
          </w:p>
        </w:tc>
        <w:tc>
          <w:tcPr>
            <w:tcW w:w="2302"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65-85%</w:t>
            </w:r>
          </w:p>
        </w:tc>
        <w:tc>
          <w:tcPr>
            <w:tcW w:w="3368"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THE APP CAN USED BY ANYONE.(EASE OF ACCESS)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2727"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SEVER RESPONSE</w:t>
            </w:r>
          </w:p>
        </w:tc>
        <w:tc>
          <w:tcPr>
            <w:tcW w:w="2302"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50-75%</w:t>
            </w:r>
          </w:p>
        </w:tc>
        <w:tc>
          <w:tcPr>
            <w:tcW w:w="3368"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url -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2727"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DATA VALIDATION WITH NO. OF TEST CASE</w:t>
            </w:r>
          </w:p>
        </w:tc>
        <w:tc>
          <w:tcPr>
            <w:tcW w:w="2302"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60-80%</w:t>
            </w:r>
          </w:p>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(15-30 TESTCASE)</w:t>
            </w:r>
          </w:p>
        </w:tc>
        <w:tc>
          <w:tcPr>
            <w:tcW w:w="3368"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VALID DATA FROM THE APP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2727"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 xml:space="preserve">ERROR </w:t>
            </w:r>
          </w:p>
        </w:tc>
        <w:tc>
          <w:tcPr>
            <w:tcW w:w="2302"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3-5%</w:t>
            </w:r>
          </w:p>
        </w:tc>
        <w:tc>
          <w:tcPr>
            <w:tcW w:w="3368" w:type="dxa"/>
            <w:tcMar>
              <w:left w:w="90" w:type="dxa"/>
              <w:right w:w="90" w:type="dxa"/>
            </w:tcMar>
            <w:vAlign w:val="top"/>
          </w:tcPr>
          <w:p>
            <w:pPr>
              <w:bidi w:val="0"/>
              <w:spacing w:line="360" w:lineRule="auto"/>
              <w:jc w:val="center"/>
              <w:rPr>
                <w:rFonts w:ascii="Liberation Serif Regular" w:hAnsi="Liberation Serif Regular" w:eastAsia="Liberation Serif Regular" w:cs="Liberation Serif Regular"/>
                <w:b w:val="0"/>
                <w:strike w:val="0"/>
                <w:color w:val="000000"/>
                <w:sz w:val="24"/>
                <w:u w:val="none"/>
              </w:rPr>
            </w:pPr>
            <w:r>
              <w:rPr>
                <w:rFonts w:ascii="Liberation Serif Regular" w:hAnsi="Liberation Serif Regular" w:eastAsia="Liberation Serif Regular" w:cs="Liberation Serif Regular"/>
                <w:b w:val="0"/>
                <w:strike w:val="0"/>
                <w:color w:val="000000"/>
                <w:sz w:val="28"/>
                <w:u w:val="none"/>
              </w:rPr>
              <w:t>REAL-TIME DELAY MAY OCCUR</w:t>
            </w:r>
          </w:p>
        </w:tc>
      </w:tr>
    </w:tbl>
    <w:p>
      <w:pPr>
        <w:bidi w:val="0"/>
        <w:rPr>
          <w:b/>
          <w:color w:val="000000"/>
          <w:sz w:val="28"/>
          <w:u w:val="single"/>
        </w:rPr>
      </w:pPr>
    </w:p>
    <w:p>
      <w:pPr>
        <w:bidi w:val="0"/>
        <w:rPr>
          <w:b/>
          <w:color w:val="000000"/>
          <w:sz w:val="28"/>
          <w:u w:val="single"/>
        </w:rPr>
      </w:pPr>
    </w:p>
    <w:p>
      <w:pPr>
        <w:bidi w:val="0"/>
        <w:rPr>
          <w:color w:val="000000"/>
          <w:sz w:val="22"/>
        </w:rPr>
      </w:pPr>
      <w:r>
        <w:rPr>
          <w:rFonts w:ascii="Arimo Regular" w:hAnsi="Arimo Regular" w:eastAsia="Arimo Regular" w:cs="Arimo Regular"/>
          <w:b w:val="0"/>
          <w:i w:val="0"/>
          <w:strike w:val="0"/>
          <w:color w:val="000000"/>
          <w:spacing w:val="0"/>
          <w:sz w:val="24"/>
          <w:u w:val="none"/>
          <w:shd w:val="clear" w:color="auto" w:fill="auto"/>
        </w:rPr>
        <w:t xml:space="preserve"> </w:t>
      </w:r>
    </w:p>
    <w:p>
      <w:pPr>
        <w:bidi w:val="0"/>
        <w:spacing w:before="4"/>
        <w:rPr>
          <w:color w:val="000000"/>
          <w:sz w:val="22"/>
        </w:rPr>
      </w:pPr>
    </w:p>
    <w:p>
      <w:pPr>
        <w:bidi w:val="0"/>
        <w:spacing w:before="4"/>
        <w:rPr>
          <w:rFonts w:ascii="Arimo Regular" w:hAnsi="Arimo Regular" w:eastAsia="Arimo Regular" w:cs="Arimo Regular"/>
          <w:b w:val="0"/>
          <w:i w:val="0"/>
          <w:strike w:val="0"/>
          <w:color w:val="000000"/>
          <w:spacing w:val="0"/>
          <w:sz w:val="35"/>
          <w:u w:val="none"/>
          <w:shd w:val="clear" w:color="auto" w:fill="auto"/>
        </w:rPr>
      </w:pPr>
    </w:p>
    <w:p>
      <w:pPr>
        <w:bidi w:val="0"/>
        <w:spacing w:before="4"/>
        <w:rPr>
          <w:rFonts w:ascii="Arimo Regular" w:hAnsi="Arimo Regular" w:eastAsia="Arimo Regular" w:cs="Arimo Regular"/>
          <w:b w:val="0"/>
          <w:i w:val="0"/>
          <w:strike w:val="0"/>
          <w:color w:val="000000"/>
          <w:spacing w:val="0"/>
          <w:sz w:val="35"/>
          <w:u w:val="none"/>
          <w:shd w:val="clear" w:color="auto" w:fill="auto"/>
        </w:rPr>
      </w:pPr>
    </w:p>
    <w:p>
      <w:pPr>
        <w:bidi w:val="0"/>
        <w:spacing w:before="4"/>
        <w:rPr>
          <w:rFonts w:ascii="Arimo Regular" w:hAnsi="Arimo Regular" w:eastAsia="Arimo Regular" w:cs="Arimo Regular"/>
          <w:b w:val="0"/>
          <w:i w:val="0"/>
          <w:strike w:val="0"/>
          <w:color w:val="000000"/>
          <w:spacing w:val="0"/>
          <w:sz w:val="35"/>
          <w:u w:val="none"/>
          <w:shd w:val="clear" w:color="auto" w:fill="auto"/>
        </w:rPr>
      </w:pPr>
    </w:p>
    <w:p>
      <w:pPr>
        <w:bidi w:val="0"/>
        <w:spacing w:before="4"/>
        <w:rPr>
          <w:rFonts w:ascii="Arimo Regular" w:hAnsi="Arimo Regular" w:eastAsia="Arimo Regular" w:cs="Arimo Regular"/>
          <w:b w:val="0"/>
          <w:i w:val="0"/>
          <w:strike w:val="0"/>
          <w:color w:val="000000"/>
          <w:spacing w:val="0"/>
          <w:sz w:val="35"/>
          <w:u w:val="none"/>
          <w:shd w:val="clear" w:color="auto" w:fill="auto"/>
        </w:rPr>
      </w:pPr>
    </w:p>
    <w:p>
      <w:pPr>
        <w:bidi w:val="0"/>
        <w:spacing w:before="4"/>
        <w:rPr>
          <w:rFonts w:ascii="Arimo Regular" w:hAnsi="Arimo Regular" w:eastAsia="Arimo Regular" w:cs="Arimo Regular"/>
          <w:b w:val="0"/>
          <w:i w:val="0"/>
          <w:strike w:val="0"/>
          <w:color w:val="000000"/>
          <w:spacing w:val="0"/>
          <w:sz w:val="35"/>
          <w:u w:val="none"/>
          <w:shd w:val="clear" w:color="auto" w:fill="auto"/>
        </w:rPr>
      </w:pPr>
    </w:p>
    <w:p>
      <w:pPr>
        <w:bidi w:val="0"/>
        <w:spacing w:before="4"/>
        <w:rPr>
          <w:rFonts w:ascii="Arimo Regular" w:hAnsi="Arimo Regular" w:eastAsia="Arimo Regular" w:cs="Arimo Regular"/>
          <w:b w:val="0"/>
          <w:i w:val="0"/>
          <w:strike w:val="0"/>
          <w:color w:val="000000"/>
          <w:spacing w:val="0"/>
          <w:sz w:val="35"/>
          <w:u w:val="none"/>
          <w:shd w:val="clear" w:color="auto" w:fill="auto"/>
        </w:rPr>
      </w:pPr>
    </w:p>
    <w:p>
      <w:pPr>
        <w:tabs>
          <w:tab w:val="left" w:pos="4559"/>
        </w:tabs>
        <w:bidi w:val="0"/>
        <w:spacing w:before="220" w:after="240" w:line="240" w:lineRule="auto"/>
        <w:jc w:val="both"/>
        <w:rPr>
          <w:rFonts w:ascii="Arimo Bold" w:hAnsi="Arimo Bold" w:eastAsia="Arimo Bold" w:cs="Arimo Bold"/>
          <w:b/>
          <w:i w:val="0"/>
          <w:strike w:val="0"/>
          <w:color w:val="000000"/>
          <w:spacing w:val="0"/>
          <w:sz w:val="20"/>
          <w:u w:val="none"/>
          <w:shd w:val="clear" w:color="auto" w:fill="auto"/>
        </w:rPr>
      </w:pPr>
    </w:p>
    <w:p>
      <w:pPr>
        <w:tabs>
          <w:tab w:val="left" w:pos="4559"/>
        </w:tabs>
        <w:bidi w:val="0"/>
        <w:spacing w:before="220" w:after="240" w:line="240" w:lineRule="auto"/>
        <w:jc w:val="left"/>
        <w:rPr>
          <w:rFonts w:ascii="Liberation Serif Bold" w:hAnsi="Liberation Serif Bold" w:eastAsia="Liberation Serif Bold" w:cs="Liberation Serif Bold"/>
          <w:b/>
          <w:color w:val="000000"/>
          <w:sz w:val="24"/>
        </w:rPr>
      </w:pPr>
    </w:p>
    <w:p>
      <w:pPr>
        <w:tabs>
          <w:tab w:val="left" w:pos="6104"/>
        </w:tabs>
        <w:jc w:val="left"/>
        <w:rPr>
          <w:rFonts w:ascii="Liberation Serif Bold" w:hAnsi="Liberation Serif Bold" w:eastAsia="Liberation Serif Bold" w:cs="Liberation Serif Bold"/>
          <w:b/>
          <w:color w:val="000000"/>
          <w:sz w:val="24"/>
        </w:rPr>
      </w:pPr>
    </w:p>
    <w:p>
      <w:pPr>
        <w:tabs>
          <w:tab w:val="left" w:pos="6104"/>
        </w:tabs>
        <w:jc w:val="center"/>
        <w:rPr>
          <w:rFonts w:ascii="Liberation Serif Bold" w:hAnsi="Liberation Serif Bold" w:eastAsia="Liberation Serif Bold" w:cs="Liberation Serif Bold"/>
          <w:b/>
          <w:sz w:val="32"/>
          <w:u w:val="single"/>
        </w:rPr>
      </w:pPr>
      <w:r>
        <w:rPr>
          <w:rFonts w:ascii="Liberation Serif Bold" w:hAnsi="Liberation Serif Bold" w:eastAsia="Liberation Serif Bold" w:cs="Liberation Serif Bold"/>
          <w:b/>
          <w:sz w:val="32"/>
          <w:u w:val="single"/>
        </w:rPr>
        <w:t>10.ADVANTAGES AND DISADVANTAGES</w:t>
      </w:r>
    </w:p>
    <w:p>
      <w:pPr>
        <w:tabs>
          <w:tab w:val="left" w:pos="6104"/>
        </w:tabs>
        <w:rPr>
          <w:rFonts w:ascii="Liberation Serif Bold" w:hAnsi="Liberation Serif Bold" w:eastAsia="Liberation Serif Bold" w:cs="Liberation Serif Bold"/>
          <w:b/>
          <w:sz w:val="32"/>
          <w:u w:val="single"/>
        </w:rPr>
      </w:pPr>
    </w:p>
    <w:p>
      <w:pPr>
        <w:tabs>
          <w:tab w:val="left" w:pos="6104"/>
        </w:tabs>
        <w:rPr>
          <w:rFonts w:ascii="Liberation Serif Bold" w:hAnsi="Liberation Serif Bold" w:eastAsia="Liberation Serif Bold" w:cs="Liberation Serif Bold"/>
          <w:b/>
          <w:sz w:val="32"/>
          <w:u w:val="single"/>
        </w:rPr>
      </w:pPr>
      <w:r>
        <w:rPr>
          <w:rFonts w:ascii="Liberation Serif Bold" w:hAnsi="Liberation Serif Bold" w:eastAsia="Liberation Serif Bold" w:cs="Liberation Serif Bold"/>
          <w:b/>
          <w:sz w:val="32"/>
          <w:u w:val="single"/>
        </w:rPr>
        <w:t>ADVANTAGES:</w:t>
      </w:r>
    </w:p>
    <w:p>
      <w:pPr>
        <w:tabs>
          <w:tab w:val="left" w:pos="6104"/>
        </w:tabs>
        <w:rPr>
          <w:rFonts w:ascii="Liberation Serif Bold" w:hAnsi="Liberation Serif Bold" w:eastAsia="Liberation Serif Bold" w:cs="Liberation Serif Bold"/>
          <w:b/>
          <w:sz w:val="32"/>
          <w:u w:val="single"/>
        </w:rPr>
      </w:pPr>
    </w:p>
    <w:p>
      <w:pPr>
        <w:numPr>
          <w:ilvl w:val="0"/>
          <w:numId w:val="5"/>
        </w:numPr>
        <w:tabs>
          <w:tab w:val="left" w:pos="6104"/>
        </w:tabs>
        <w:spacing w:after="0"/>
        <w:ind w:left="720" w:hanging="360"/>
        <w:jc w:val="both"/>
        <w:rPr>
          <w:rFonts w:ascii="Liberation Serif Regular" w:hAnsi="Liberation Serif Regular" w:eastAsia="Liberation Serif Regular" w:cs="Liberation Serif Regular"/>
          <w:b w:val="0"/>
          <w:strike w:val="0"/>
          <w:sz w:val="32"/>
          <w:u w:val="none"/>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The prototype developed for water quality maintenance is very beneficial for safeguarding public health and also adds to the clean environment. </w:t>
      </w:r>
    </w:p>
    <w:p>
      <w:pPr>
        <w:numPr>
          <w:ilvl w:val="0"/>
          <w:numId w:val="5"/>
        </w:numPr>
        <w:tabs>
          <w:tab w:val="left" w:pos="6104"/>
        </w:tabs>
        <w:spacing w:after="0"/>
        <w:ind w:left="720" w:hanging="360"/>
        <w:jc w:val="both"/>
        <w:rPr>
          <w:rFonts w:ascii="Liberation Serif Regular" w:hAnsi="Liberation Serif Regular" w:eastAsia="Liberation Serif Regular" w:cs="Liberation Serif Regular"/>
          <w:b w:val="0"/>
          <w:strike w:val="0"/>
          <w:sz w:val="32"/>
          <w:u w:val="none"/>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The automation of this water monitoring, cleaning and control process removes the need of manual labor and thus saves time and money. </w:t>
      </w:r>
    </w:p>
    <w:p>
      <w:pPr>
        <w:numPr>
          <w:ilvl w:val="0"/>
          <w:numId w:val="5"/>
        </w:numPr>
        <w:tabs>
          <w:tab w:val="left" w:pos="6104"/>
        </w:tabs>
        <w:spacing w:after="0"/>
        <w:ind w:left="720" w:hanging="360"/>
        <w:jc w:val="both"/>
        <w:rPr>
          <w:rFonts w:ascii="Liberation Serif Regular" w:hAnsi="Liberation Serif Regular" w:eastAsia="Liberation Serif Regular" w:cs="Liberation Serif Regular"/>
          <w:b w:val="0"/>
          <w:strike w:val="0"/>
          <w:sz w:val="32"/>
          <w:u w:val="none"/>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The automation of the system makes the control and monitoring process more efficient and effective. Real time monitoring on mobile phone which is possible through the interface of plc with Arduino and Bluetooth module allows remote controlling of the system.</w:t>
      </w:r>
    </w:p>
    <w:p>
      <w:pPr>
        <w:tabs>
          <w:tab w:val="left" w:pos="6104"/>
        </w:tabs>
        <w:ind w:left="0" w:firstLine="0"/>
        <w:jc w:val="both"/>
        <w:rPr>
          <w:rFonts w:ascii="Liberation Serif Bold" w:hAnsi="Liberation Serif Bold" w:eastAsia="Liberation Serif Bold" w:cs="Liberation Serif Bold"/>
          <w:b/>
          <w:sz w:val="32"/>
          <w:u w:val="single"/>
        </w:rPr>
      </w:pPr>
      <w:r>
        <w:rPr>
          <w:rFonts w:ascii="Liberation Serif Bold" w:hAnsi="Liberation Serif Bold" w:eastAsia="Liberation Serif Bold" w:cs="Liberation Serif Bold"/>
          <w:b/>
          <w:sz w:val="32"/>
          <w:u w:val="single"/>
        </w:rPr>
        <w:t>DISADVANTAGES:</w:t>
      </w:r>
    </w:p>
    <w:p>
      <w:pPr>
        <w:tabs>
          <w:tab w:val="left" w:pos="6104"/>
        </w:tabs>
        <w:ind w:left="0" w:firstLine="0"/>
        <w:jc w:val="both"/>
        <w:rPr>
          <w:rFonts w:ascii="Liberation Serif Bold" w:hAnsi="Liberation Serif Bold" w:eastAsia="Liberation Serif Bold" w:cs="Liberation Serif Bold"/>
          <w:b/>
          <w:sz w:val="32"/>
          <w:u w:val="single"/>
        </w:rPr>
      </w:pPr>
    </w:p>
    <w:p>
      <w:pPr>
        <w:numPr>
          <w:ilvl w:val="0"/>
          <w:numId w:val="6"/>
        </w:numPr>
        <w:tabs>
          <w:tab w:val="left" w:pos="6104"/>
        </w:tabs>
        <w:spacing w:after="0"/>
        <w:ind w:left="720" w:hanging="360"/>
        <w:jc w:val="both"/>
        <w:rPr>
          <w:rFonts w:ascii="Liberation Serif Regular" w:hAnsi="Liberation Serif Regular" w:eastAsia="Liberation Serif Regular" w:cs="Liberation Serif Regular"/>
          <w:b w:val="0"/>
          <w:strike w:val="0"/>
          <w:sz w:val="32"/>
          <w:u w:val="none"/>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It is difficult to collect the water samples from all the area of the water body.</w:t>
      </w:r>
    </w:p>
    <w:p>
      <w:pPr>
        <w:numPr>
          <w:ilvl w:val="0"/>
          <w:numId w:val="6"/>
        </w:numPr>
        <w:tabs>
          <w:tab w:val="left" w:pos="6104"/>
        </w:tabs>
        <w:spacing w:after="0"/>
        <w:ind w:left="720" w:hanging="360"/>
        <w:jc w:val="both"/>
        <w:rPr>
          <w:rFonts w:ascii="Liberation Serif Regular" w:hAnsi="Liberation Serif Regular" w:eastAsia="Liberation Serif Regular" w:cs="Liberation Serif Regular"/>
          <w:b w:val="0"/>
          <w:strike w:val="0"/>
          <w:sz w:val="32"/>
          <w:u w:val="none"/>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The cost of analysis is very high.</w:t>
      </w:r>
    </w:p>
    <w:p>
      <w:pPr>
        <w:numPr>
          <w:ilvl w:val="0"/>
          <w:numId w:val="6"/>
        </w:numPr>
        <w:tabs>
          <w:tab w:val="left" w:pos="6104"/>
        </w:tabs>
        <w:spacing w:after="0"/>
        <w:ind w:left="720" w:hanging="360"/>
        <w:jc w:val="both"/>
        <w:rPr>
          <w:rFonts w:ascii="Liberation Serif Regular" w:hAnsi="Liberation Serif Regular" w:eastAsia="Liberation Serif Regular" w:cs="Liberation Serif Regular"/>
          <w:b w:val="0"/>
          <w:strike w:val="0"/>
          <w:sz w:val="32"/>
          <w:u w:val="none"/>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The lab testing and analysis takes some time and hence the lab results does not reflect real time water quality measurement due to delay in measurement.</w:t>
      </w:r>
    </w:p>
    <w:p>
      <w:pPr>
        <w:numPr>
          <w:ilvl w:val="0"/>
          <w:numId w:val="6"/>
        </w:numPr>
        <w:tabs>
          <w:tab w:val="left" w:pos="6104"/>
        </w:tabs>
        <w:spacing w:after="0"/>
        <w:ind w:left="720" w:hanging="360"/>
        <w:jc w:val="both"/>
        <w:rPr>
          <w:rFonts w:ascii="Liberation Serif Regular" w:hAnsi="Liberation Serif Regular" w:eastAsia="Liberation Serif Regular" w:cs="Liberation Serif Regular"/>
          <w:b w:val="0"/>
          <w:strike w:val="0"/>
          <w:sz w:val="32"/>
          <w:u w:val="none"/>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The process is time consuming due to slow process of manual data collection from different locations of the water body.</w:t>
      </w:r>
    </w:p>
    <w:p>
      <w:pPr>
        <w:numPr>
          <w:ilvl w:val="0"/>
          <w:numId w:val="6"/>
        </w:numPr>
        <w:tabs>
          <w:tab w:val="left" w:pos="6104"/>
        </w:tabs>
        <w:spacing w:after="0"/>
        <w:ind w:left="720" w:hanging="360"/>
        <w:jc w:val="both"/>
        <w:rPr>
          <w:rFonts w:ascii="Liberation Serif Regular" w:hAnsi="Liberation Serif Regular" w:eastAsia="Liberation Serif Regular" w:cs="Liberation Serif Regular"/>
          <w:b w:val="0"/>
          <w:strike w:val="0"/>
          <w:sz w:val="32"/>
          <w:u w:val="none"/>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The method is prone to human errors of various forms</w:t>
      </w:r>
      <w:r>
        <w:rPr>
          <w:b w:val="0"/>
          <w:strike w:val="0"/>
          <w:u w:val="none"/>
        </w:rPr>
        <w:t>.</w:t>
      </w:r>
    </w:p>
    <w:p>
      <w:pPr>
        <w:tabs>
          <w:tab w:val="left" w:pos="6104"/>
        </w:tabs>
        <w:ind w:left="0" w:firstLine="0"/>
        <w:jc w:val="both"/>
        <w:rPr>
          <w:rFonts w:ascii="Liberation Serif Bold" w:hAnsi="Liberation Serif Bold" w:eastAsia="Liberation Serif Bold" w:cs="Liberation Serif Bold"/>
          <w:b/>
          <w:sz w:val="32"/>
          <w:u w:val="single"/>
        </w:rPr>
      </w:pPr>
    </w:p>
    <w:p>
      <w:pPr>
        <w:tabs>
          <w:tab w:val="left" w:pos="6104"/>
        </w:tabs>
        <w:ind w:left="0" w:firstLine="0"/>
        <w:jc w:val="center"/>
        <w:rPr>
          <w:rFonts w:ascii="Liberation Serif Bold" w:hAnsi="Liberation Serif Bold" w:eastAsia="Liberation Serif Bold" w:cs="Liberation Serif Bold"/>
          <w:b/>
          <w:sz w:val="32"/>
          <w:u w:val="single"/>
        </w:rPr>
      </w:pPr>
    </w:p>
    <w:p>
      <w:pPr>
        <w:tabs>
          <w:tab w:val="left" w:pos="6104"/>
        </w:tabs>
        <w:ind w:left="0" w:firstLine="0"/>
        <w:jc w:val="center"/>
        <w:rPr>
          <w:rFonts w:ascii="Liberation Serif Bold" w:hAnsi="Liberation Serif Bold" w:eastAsia="Liberation Serif Bold" w:cs="Liberation Serif Bold"/>
          <w:b/>
          <w:sz w:val="32"/>
          <w:u w:val="single"/>
        </w:rPr>
      </w:pPr>
    </w:p>
    <w:p>
      <w:pPr>
        <w:tabs>
          <w:tab w:val="left" w:pos="6104"/>
        </w:tabs>
        <w:ind w:left="0" w:firstLine="0"/>
        <w:jc w:val="center"/>
        <w:rPr>
          <w:rFonts w:ascii="Liberation Serif Bold" w:hAnsi="Liberation Serif Bold" w:eastAsia="Liberation Serif Bold" w:cs="Liberation Serif Bold"/>
          <w:b/>
          <w:sz w:val="32"/>
          <w:u w:val="single"/>
        </w:rPr>
      </w:pPr>
    </w:p>
    <w:p>
      <w:pPr>
        <w:tabs>
          <w:tab w:val="left" w:pos="6104"/>
        </w:tabs>
        <w:ind w:left="0" w:firstLine="0"/>
        <w:jc w:val="center"/>
        <w:rPr>
          <w:rFonts w:ascii="Liberation Serif Bold" w:hAnsi="Liberation Serif Bold" w:eastAsia="Liberation Serif Bold" w:cs="Liberation Serif Bold"/>
          <w:b/>
          <w:sz w:val="32"/>
          <w:u w:val="single"/>
        </w:rPr>
      </w:pPr>
    </w:p>
    <w:p>
      <w:pPr>
        <w:tabs>
          <w:tab w:val="left" w:pos="6104"/>
        </w:tabs>
        <w:ind w:left="0" w:firstLine="0"/>
        <w:jc w:val="center"/>
        <w:rPr>
          <w:rFonts w:ascii="Liberation Serif Bold" w:hAnsi="Liberation Serif Bold" w:eastAsia="Liberation Serif Bold" w:cs="Liberation Serif Bold"/>
          <w:b/>
          <w:sz w:val="32"/>
          <w:u w:val="single"/>
        </w:rPr>
      </w:pPr>
    </w:p>
    <w:p>
      <w:pPr>
        <w:tabs>
          <w:tab w:val="left" w:pos="6104"/>
        </w:tabs>
        <w:ind w:left="0" w:firstLine="0"/>
        <w:jc w:val="center"/>
        <w:rPr>
          <w:rFonts w:ascii="Liberation Serif Bold" w:hAnsi="Liberation Serif Bold" w:eastAsia="Liberation Serif Bold" w:cs="Liberation Serif Bold"/>
          <w:b/>
          <w:sz w:val="32"/>
          <w:u w:val="single"/>
        </w:rPr>
      </w:pPr>
    </w:p>
    <w:p>
      <w:pPr>
        <w:tabs>
          <w:tab w:val="left" w:pos="6104"/>
        </w:tabs>
        <w:ind w:left="0" w:firstLine="0"/>
        <w:jc w:val="center"/>
        <w:rPr>
          <w:rFonts w:ascii="Liberation Serif Bold" w:hAnsi="Liberation Serif Bold" w:eastAsia="Liberation Serif Bold" w:cs="Liberation Serif Bold"/>
          <w:b/>
          <w:sz w:val="32"/>
          <w:u w:val="single"/>
        </w:rPr>
      </w:pPr>
    </w:p>
    <w:p>
      <w:pPr>
        <w:tabs>
          <w:tab w:val="left" w:pos="6104"/>
        </w:tabs>
        <w:ind w:left="0" w:firstLine="0"/>
        <w:jc w:val="center"/>
        <w:rPr>
          <w:rFonts w:ascii="Liberation Serif Bold" w:hAnsi="Liberation Serif Bold" w:eastAsia="Liberation Serif Bold" w:cs="Liberation Serif Bold"/>
          <w:b/>
          <w:sz w:val="32"/>
          <w:u w:val="single"/>
        </w:rPr>
      </w:pPr>
    </w:p>
    <w:p>
      <w:pPr>
        <w:tabs>
          <w:tab w:val="left" w:pos="6104"/>
        </w:tabs>
        <w:ind w:left="0" w:firstLine="0"/>
        <w:jc w:val="center"/>
        <w:rPr>
          <w:rFonts w:ascii="Liberation Serif Bold" w:hAnsi="Liberation Serif Bold" w:eastAsia="Liberation Serif Bold" w:cs="Liberation Serif Bold"/>
          <w:b/>
          <w:sz w:val="32"/>
          <w:u w:val="single"/>
        </w:rPr>
      </w:pPr>
    </w:p>
    <w:p>
      <w:pPr>
        <w:tabs>
          <w:tab w:val="left" w:pos="6104"/>
        </w:tabs>
        <w:ind w:left="0" w:firstLine="0"/>
        <w:jc w:val="center"/>
        <w:rPr>
          <w:rFonts w:ascii="Liberation Serif Bold" w:hAnsi="Liberation Serif Bold" w:eastAsia="Liberation Serif Bold" w:cs="Liberation Serif Bold"/>
          <w:b/>
          <w:sz w:val="32"/>
          <w:u w:val="single"/>
        </w:rPr>
      </w:pPr>
    </w:p>
    <w:p>
      <w:pPr>
        <w:tabs>
          <w:tab w:val="left" w:pos="6104"/>
        </w:tabs>
        <w:ind w:left="0" w:firstLine="0"/>
        <w:jc w:val="center"/>
        <w:rPr>
          <w:rFonts w:ascii="Liberation Serif Regular" w:hAnsi="Liberation Serif Regular" w:eastAsia="Liberation Serif Regular" w:cs="Liberation Serif Regular"/>
          <w:b w:val="0"/>
          <w:strike w:val="0"/>
          <w:sz w:val="32"/>
          <w:u w:val="none"/>
        </w:rPr>
      </w:pPr>
      <w:r>
        <w:rPr>
          <w:rFonts w:ascii="Liberation Serif Bold" w:hAnsi="Liberation Serif Bold" w:eastAsia="Liberation Serif Bold" w:cs="Liberation Serif Bold"/>
          <w:b/>
          <w:sz w:val="32"/>
          <w:u w:val="single"/>
        </w:rPr>
        <w:t>11.CONCLUSION</w:t>
      </w:r>
    </w:p>
    <w:p>
      <w:pPr>
        <w:tabs>
          <w:tab w:val="left" w:pos="6104"/>
        </w:tabs>
        <w:ind w:left="0" w:firstLine="0"/>
        <w:jc w:val="left"/>
        <w:rPr>
          <w:rFonts w:ascii="Liberation Serif Regular" w:hAnsi="Liberation Serif Regular" w:eastAsia="Liberation Serif Regular" w:cs="Liberation Serif Regular"/>
          <w:b w:val="0"/>
          <w:strike w:val="0"/>
          <w:sz w:val="32"/>
          <w:u w:val="none"/>
        </w:rPr>
      </w:pPr>
    </w:p>
    <w:p>
      <w:pPr>
        <w:tabs>
          <w:tab w:val="left" w:pos="6104"/>
        </w:tabs>
        <w:ind w:left="0" w:firstLine="0"/>
        <w:jc w:val="both"/>
        <w:rPr>
          <w:rFonts w:ascii="Liberation Serif Regular" w:hAnsi="Liberation Serif Regular" w:eastAsia="Liberation Serif Regular" w:cs="Liberation Serif Regular"/>
          <w:b w:val="0"/>
          <w:strike w:val="0"/>
          <w:sz w:val="32"/>
          <w:u w:val="none"/>
        </w:rPr>
      </w:pPr>
      <w:r>
        <w:rPr>
          <w:rFonts w:ascii="Liberation Serif Regular" w:hAnsi="Liberation Serif Regular" w:eastAsia="Liberation Serif Regular" w:cs="Liberation Serif Regular"/>
          <w:b w:val="0"/>
          <w:strike w:val="0"/>
          <w:sz w:val="32"/>
          <w:u w:val="none"/>
        </w:rPr>
        <w:t xml:space="preserve">    </w:t>
      </w: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Thus our project is used to Monitoring of Turbidity, PH &amp; Temperature of Water makes use of water detection sensor with unique advantage and existing GSM network. The system can monitor water quality automatically, and it is low in cost and does not require people on duty. So the water quality testing is likely to be more economical, convenient and fast. The system has good flexibility. Only by replacing the corresponding sensors and changing the relevant software programs, this system can be used to monitor other water quality parameters. </w:t>
      </w:r>
    </w:p>
    <w:p>
      <w:pPr>
        <w:tabs>
          <w:tab w:val="left" w:pos="6104"/>
        </w:tabs>
        <w:ind w:left="0" w:firstLine="0"/>
        <w:jc w:val="both"/>
        <w:rPr>
          <w:rFonts w:ascii="Liberation Serif Regular" w:hAnsi="Liberation Serif Regular" w:eastAsia="Liberation Serif Regular" w:cs="Liberation Serif Regular"/>
          <w:b w:val="0"/>
          <w:strike w:val="0"/>
          <w:sz w:val="32"/>
          <w:u w:val="none"/>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The operation is simple. The system can be expanded to monitor hydrologic, air pollution, industrial and agricultural production and so on. It has widespread application and extension value.By keeping the embedded devices in the environment for monitoring enables self protection (i.e., smart environment) to the environment. To implement this need to deploy the sensor devices in the environment for collecting the data and analysis. By deploying sensor devices in the environment, we can bring the environment into real life i.e. it can interact with other objects through the network. </w:t>
      </w:r>
    </w:p>
    <w:p>
      <w:pPr>
        <w:tabs>
          <w:tab w:val="left" w:pos="6104"/>
        </w:tabs>
        <w:ind w:left="0" w:firstLine="0"/>
        <w:jc w:val="both"/>
        <w:rPr>
          <w:rFonts w:ascii="Liberation Serif Regular" w:hAnsi="Liberation Serif Regular" w:eastAsia="Liberation Serif Regular" w:cs="Liberation Serif Regular"/>
          <w:b w:val="0"/>
          <w:strike w:val="0"/>
          <w:sz w:val="32"/>
          <w:u w:val="none"/>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Then the collected data and analysis results will be available to the end user through the Wi-Fi.</w:t>
      </w:r>
    </w:p>
    <w:p>
      <w:pPr>
        <w:tabs>
          <w:tab w:val="left" w:pos="6104"/>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7492"/>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r>
        <w:tab/>
      </w:r>
    </w:p>
    <w:p>
      <w:pPr>
        <w:tabs>
          <w:tab w:val="left" w:pos="6104"/>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ind w:left="0" w:firstLine="0"/>
        <w:jc w:val="center"/>
        <w:rPr>
          <w:rFonts w:ascii="Liberation Serif Bold" w:hAnsi="Liberation Serif Bold" w:eastAsia="Liberation Serif Bold" w:cs="Liberation Serif Bold"/>
          <w:b/>
          <w:i w:val="0"/>
          <w:color w:val="000000"/>
          <w:spacing w:val="0"/>
          <w:sz w:val="32"/>
          <w:u w:val="single"/>
          <w:shd w:val="clear" w:color="auto" w:fill="auto"/>
        </w:rPr>
      </w:pPr>
      <w:r>
        <w:rPr>
          <w:rFonts w:ascii="Liberation Serif Bold" w:hAnsi="Liberation Serif Bold" w:eastAsia="Liberation Serif Bold" w:cs="Liberation Serif Bold"/>
          <w:b/>
          <w:i w:val="0"/>
          <w:color w:val="000000"/>
          <w:spacing w:val="0"/>
          <w:sz w:val="32"/>
          <w:u w:val="single"/>
          <w:shd w:val="clear" w:color="auto" w:fill="auto"/>
        </w:rPr>
        <w:t>FUTURE SCOPE</w:t>
      </w:r>
    </w:p>
    <w:p>
      <w:pPr>
        <w:tabs>
          <w:tab w:val="left" w:pos="6104"/>
        </w:tabs>
        <w:ind w:left="0" w:firstLine="0"/>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rPr>
          <w:b/>
          <w:u w:val="single"/>
        </w:rPr>
      </w:pPr>
    </w:p>
    <w:p>
      <w:pPr>
        <w:tabs>
          <w:tab w:val="left" w:pos="6104"/>
        </w:tabs>
        <w:spacing w:line="360" w:lineRule="auto"/>
        <w:jc w:val="both"/>
        <w:rPr>
          <w:rFonts w:ascii="Liberation Serif Regular" w:hAnsi="Liberation Serif Regular" w:eastAsia="Liberation Serif Regular" w:cs="Liberation Serif Regular"/>
          <w:b w:val="0"/>
          <w:strike w:val="0"/>
          <w:sz w:val="32"/>
          <w:u w:val="none"/>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We use water detection sensor has unique advantage.It consumes less time to monitor than a manual method for checking polluted levels,and notifies immediately to reduce affected rate of pollution in water.People who are living in rural areas near to the river will be very satisfied with our idea.It will be useful to monitor water pollution in specific area.So this system prevent people from water pollution.It will be used for farming purpose to check quality water,temperature and PH level.Our Impact of this project is also create a social satisfaction for farmers too.The scalabilty of this project gives the addition of more different type of sensors.By interfacing the relay we can control the supply of water. We can also implement as a revenue model.This system could also be implemented in various industrial processes. The system can be modified according to the needs of the user and can be implemented along with lab view to monitor data on computers.</w:t>
      </w:r>
    </w:p>
    <w:p>
      <w:pPr>
        <w:tabs>
          <w:tab w:val="left" w:pos="6104"/>
        </w:tabs>
        <w:spacing w:line="360" w:lineRule="auto"/>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both"/>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both"/>
        <w:rPr>
          <w:rFonts w:ascii="Liberation Serif Bold" w:hAnsi="Liberation Serif Bold" w:eastAsia="Liberation Serif Bold" w:cs="Liberation Serif Bold"/>
          <w:b/>
          <w:i w:val="0"/>
          <w:color w:val="000000"/>
          <w:spacing w:val="0"/>
          <w:sz w:val="32"/>
          <w:u w:val="single"/>
          <w:shd w:val="clear" w:color="auto" w:fill="auto"/>
        </w:rPr>
      </w:pPr>
    </w:p>
    <w:p>
      <w:pPr>
        <w:tabs>
          <w:tab w:val="left" w:pos="6104"/>
        </w:tabs>
        <w:spacing w:line="360" w:lineRule="auto"/>
        <w:jc w:val="both"/>
        <w:rPr>
          <w:rFonts w:ascii="Liberation Serif Bold" w:hAnsi="Liberation Serif Bold" w:eastAsia="Liberation Serif Bold" w:cs="Liberation Serif Bold"/>
          <w:b/>
          <w:i w:val="0"/>
          <w:color w:val="000000"/>
          <w:spacing w:val="0"/>
          <w:sz w:val="32"/>
          <w:u w:val="single"/>
          <w:shd w:val="clear" w:color="auto" w:fill="auto"/>
        </w:rPr>
      </w:pPr>
    </w:p>
    <w:p>
      <w:pPr>
        <w:tabs>
          <w:tab w:val="left" w:pos="6104"/>
        </w:tabs>
        <w:spacing w:line="360" w:lineRule="auto"/>
        <w:jc w:val="both"/>
        <w:rPr>
          <w:rFonts w:ascii="Liberation Serif Bold" w:hAnsi="Liberation Serif Bold" w:eastAsia="Liberation Serif Bold" w:cs="Liberation Serif Bold"/>
          <w:b/>
          <w:i w:val="0"/>
          <w:color w:val="000000"/>
          <w:spacing w:val="0"/>
          <w:sz w:val="32"/>
          <w:u w:val="single"/>
          <w:shd w:val="clear" w:color="auto" w:fill="auto"/>
        </w:rPr>
      </w:pPr>
    </w:p>
    <w:p>
      <w:pPr>
        <w:tabs>
          <w:tab w:val="left" w:pos="6104"/>
        </w:tabs>
        <w:spacing w:line="360" w:lineRule="auto"/>
        <w:jc w:val="both"/>
        <w:rPr>
          <w:rFonts w:ascii="Liberation Serif Bold" w:hAnsi="Liberation Serif Bold" w:eastAsia="Liberation Serif Bold" w:cs="Liberation Serif Bold"/>
          <w:b/>
          <w:i w:val="0"/>
          <w:color w:val="000000"/>
          <w:spacing w:val="0"/>
          <w:sz w:val="32"/>
          <w:u w:val="single"/>
          <w:shd w:val="clear" w:color="auto" w:fill="auto"/>
        </w:rPr>
      </w:pPr>
      <w:bookmarkStart w:id="9" w:name="_GoBack"/>
      <w:bookmarkEnd w:id="9"/>
    </w:p>
    <w:p>
      <w:pPr>
        <w:tabs>
          <w:tab w:val="left" w:pos="6104"/>
        </w:tabs>
        <w:spacing w:line="360" w:lineRule="auto"/>
        <w:jc w:val="center"/>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Bold" w:hAnsi="Liberation Serif Bold" w:eastAsia="Liberation Serif Bold" w:cs="Liberation Serif Bold"/>
          <w:b/>
          <w:i w:val="0"/>
          <w:color w:val="000000"/>
          <w:spacing w:val="0"/>
          <w:sz w:val="32"/>
          <w:u w:val="single"/>
          <w:shd w:val="clear" w:color="auto" w:fill="auto"/>
        </w:rPr>
        <w:t>13.APPENDIX</w:t>
      </w:r>
    </w:p>
    <w:p>
      <w:pPr>
        <w:tabs>
          <w:tab w:val="left" w:pos="6104"/>
        </w:tabs>
        <w:spacing w:line="360" w:lineRule="auto"/>
        <w:jc w:val="center"/>
        <w:rPr>
          <w:rFonts w:ascii="Liberation Serif Bold" w:hAnsi="Liberation Serif Bold" w:eastAsia="Liberation Serif Bold" w:cs="Liberation Serif Bold"/>
          <w:b/>
          <w:i w:val="0"/>
          <w:color w:val="000000"/>
          <w:spacing w:val="0"/>
          <w:sz w:val="32"/>
          <w:u w:val="single"/>
          <w:shd w:val="clear" w:color="auto" w:fill="auto"/>
        </w:rPr>
      </w:pPr>
    </w:p>
    <w:p>
      <w:pPr>
        <w:tabs>
          <w:tab w:val="left" w:pos="6104"/>
        </w:tabs>
        <w:spacing w:line="360" w:lineRule="auto"/>
        <w:jc w:val="left"/>
        <w:rPr>
          <w:rFonts w:ascii="Liberation Serif Bold" w:hAnsi="Liberation Serif Bold" w:eastAsia="Liberation Serif Bold" w:cs="Liberation Serif Bold"/>
          <w:b/>
          <w:i w:val="0"/>
          <w:color w:val="000000"/>
          <w:spacing w:val="0"/>
          <w:sz w:val="32"/>
          <w:u w:val="single"/>
          <w:shd w:val="clear" w:color="auto" w:fill="auto"/>
        </w:rPr>
      </w:pPr>
      <w:r>
        <w:rPr>
          <w:rFonts w:ascii="Liberation Serif Bold" w:hAnsi="Liberation Serif Bold" w:eastAsia="Liberation Serif Bold" w:cs="Liberation Serif Bold"/>
          <w:b/>
          <w:i w:val="0"/>
          <w:color w:val="000000"/>
          <w:spacing w:val="0"/>
          <w:sz w:val="32"/>
          <w:u w:val="single"/>
          <w:shd w:val="clear" w:color="auto" w:fill="auto"/>
        </w:rPr>
        <w:t>13.1 SOURCE CODE:</w:t>
      </w:r>
    </w:p>
    <w:p>
      <w:pPr>
        <w:tabs>
          <w:tab w:val="left" w:pos="6104"/>
        </w:tabs>
        <w:spacing w:line="360" w:lineRule="auto"/>
        <w:jc w:val="left"/>
        <w:rPr>
          <w:rFonts w:ascii="Liberation Serif Bold" w:hAnsi="Liberation Serif Bold" w:eastAsia="Liberation Serif Bold" w:cs="Liberation Serif Bold"/>
          <w:b/>
          <w:i w:val="0"/>
          <w:color w:val="000000"/>
          <w:spacing w:val="0"/>
          <w:sz w:val="32"/>
          <w:u w:val="single"/>
          <w:shd w:val="clear" w:color="auto" w:fill="auto"/>
        </w:rPr>
      </w:pPr>
      <w:r>
        <w:rPr>
          <w:rFonts w:ascii="Liberation Serif Bold" w:hAnsi="Liberation Serif Bold" w:eastAsia="Liberation Serif Bold" w:cs="Liberation Serif Bold"/>
          <w:b/>
          <w:i w:val="0"/>
          <w:color w:val="000000"/>
          <w:spacing w:val="0"/>
          <w:sz w:val="32"/>
          <w:u w:val="single"/>
          <w:shd w:val="clear" w:color="auto" w:fill="auto"/>
        </w:rPr>
        <w:t>PYTHON CODE TO PUBLISH DATA</w:t>
      </w:r>
    </w:p>
    <w:p>
      <w:pPr>
        <w:tabs>
          <w:tab w:val="left" w:pos="6104"/>
        </w:tabs>
        <w:spacing w:line="360" w:lineRule="auto"/>
        <w:jc w:val="left"/>
        <w:rPr>
          <w:rFonts w:ascii="Liberation Serif Bold" w:hAnsi="Liberation Serif Bold" w:eastAsia="Liberation Serif Bold" w:cs="Liberation Serif Bold"/>
          <w:b/>
          <w:i w:val="0"/>
          <w:color w:val="000000"/>
          <w:spacing w:val="0"/>
          <w:sz w:val="32"/>
          <w:u w:val="single"/>
          <w:shd w:val="clear" w:color="auto" w:fill="auto"/>
        </w:rPr>
      </w:pPr>
    </w:p>
    <w:p>
      <w:pPr>
        <w:tabs>
          <w:tab w:val="left" w:pos="6104"/>
        </w:tabs>
        <w:spacing w:line="360" w:lineRule="auto"/>
        <w:jc w:val="left"/>
        <w:rPr>
          <w:rFonts w:ascii="Liberation Serif Bold" w:hAnsi="Liberation Serif Bold" w:eastAsia="Liberation Serif Bold" w:cs="Liberation Serif Bold"/>
          <w:b/>
          <w:i w:val="0"/>
          <w:color w:val="000000"/>
          <w:spacing w:val="0"/>
          <w:sz w:val="32"/>
          <w:u w:val="single"/>
          <w:shd w:val="clear" w:color="auto" w:fill="auto"/>
        </w:rPr>
      </w:pP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#program to publish data in ibm watson iot platform</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import time</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import sys</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import ibmiotf.application</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import ibmiotf.device</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import random</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#Provide your IBM Watson Device Credentials</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#Org_ID</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organization = "84708c"</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#Device Type</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deviceType = "abcd"</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#device ID</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deviceId = "12345"</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#Method of Authentication</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authMethod = "token"</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#Auth-token</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authToken = "12345678"</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exception handling method</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#try block</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try:</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deviceOptions = {"org": organization, "type": deviceType, "id": deviceId, "auth-method":authMethod, "auth-token":authToken}</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deviceCli= ibmiotf.device.Client (deviceOptions)</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#to handle the errors</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except Exception as e:</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print ("Caught evention connecting device: %s" % str(e))</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sys.exit()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#device connection</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deviceCli.connect()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#while Loop for getting the values</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while True:</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Ph=random.randint (6,8)</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WaterTurbidity=random.randint (15,100)</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salinity=random.randint (500,1000)</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DissolvedOxygen=random.randint (60,130)</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conductivity=random.randint (100,1200)</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data = {'Ph' : Ph, 'WaterTurbidity':WaterTurbidity,'salinity':salinity,'DissolvedOxygen':DissolvedOxygen,'conductivity':conductivity}</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#define myonpublishcallback function</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def myonPublishCallback():</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print ("Published Ph = %s" % Ph, "WaterTurbidity = %s %%" % WaterTurbidity,"salinity = %s" % salinity,"DissolvedO2 = %s" % DissolvedOxygen,"conductivity = %s" % conductivity)</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if(Ph&lt;7.4 and salinity &lt; 600 and DissolvedOxygen &lt; 80 and conductivity &lt; 200):</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if(Ph&gt;7.4 and salinity &gt; 900 and DissolvedOxygen &gt; 120 and conductivity &gt; 1100):</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print("UNSAFE, THE VALUES OF PARAMETERS ARE NOT IN THE RANGE")</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else:</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print("Quality of River water is measured and its correct")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success = deviceCli.publishEvent("IoTSensor", "json", data, qos=0, on_publish = myonPublishCallback)</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if not success:</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print("Not connected to IOTF")</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#sleep time</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 xml:space="preserve">    time.sleep(10)</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#disconnect device</w:t>
      </w:r>
    </w:p>
    <w:p>
      <w:pPr>
        <w:tabs>
          <w:tab w:val="left" w:pos="6104"/>
        </w:tabs>
        <w:spacing w:line="360" w:lineRule="auto"/>
        <w:jc w:val="left"/>
        <w:rPr>
          <w:rFonts w:ascii="Liberation Serif Bold" w:hAnsi="Liberation Serif Bold" w:eastAsia="Liberation Serif Bold" w:cs="Liberation Serif Bold"/>
          <w:b/>
          <w:i w:val="0"/>
          <w:color w:val="000000"/>
          <w:spacing w:val="0"/>
          <w:sz w:val="32"/>
          <w:u w:val="single"/>
          <w:shd w:val="clear" w:color="auto" w:fill="auto"/>
        </w:rPr>
      </w:pPr>
      <w:r>
        <w:rPr>
          <w:rFonts w:ascii="Liberation Serif Regular" w:hAnsi="Liberation Serif Regular" w:eastAsia="Liberation Serif Regular" w:cs="Liberation Serif Regular"/>
          <w:b w:val="0"/>
          <w:i w:val="0"/>
          <w:strike w:val="0"/>
          <w:color w:val="000000"/>
          <w:spacing w:val="0"/>
          <w:sz w:val="32"/>
          <w:u w:val="none"/>
          <w:shd w:val="clear" w:color="auto" w:fill="auto"/>
        </w:rPr>
        <w:t>deviceCli.disconnect(</w:t>
      </w:r>
      <w:r>
        <w:rPr>
          <w:rFonts w:ascii="Liberation Serif Bold" w:hAnsi="Liberation Serif Bold" w:eastAsia="Liberation Serif Bold" w:cs="Liberation Serif Bold"/>
          <w:b/>
          <w:i w:val="0"/>
          <w:color w:val="000000"/>
          <w:spacing w:val="0"/>
          <w:sz w:val="32"/>
          <w:u w:val="single"/>
          <w:shd w:val="clear" w:color="auto" w:fill="auto"/>
        </w:rPr>
        <w:t>)</w:t>
      </w:r>
    </w:p>
    <w:p>
      <w:pPr>
        <w:tabs>
          <w:tab w:val="left" w:pos="6104"/>
        </w:tabs>
        <w:spacing w:line="360" w:lineRule="auto"/>
        <w:jc w:val="left"/>
        <w:rPr>
          <w:rFonts w:ascii="Liberation Serif Bold" w:hAnsi="Liberation Serif Bold" w:eastAsia="Liberation Serif Bold" w:cs="Liberation Serif Bold"/>
          <w:b/>
          <w:i w:val="0"/>
          <w:color w:val="000000"/>
          <w:spacing w:val="0"/>
          <w:sz w:val="32"/>
          <w:u w:val="single"/>
          <w:shd w:val="clear" w:color="auto" w:fill="auto"/>
        </w:rPr>
      </w:pPr>
    </w:p>
    <w:p>
      <w:pPr>
        <w:tabs>
          <w:tab w:val="left" w:pos="6104"/>
        </w:tabs>
        <w:spacing w:line="360" w:lineRule="auto"/>
        <w:jc w:val="left"/>
        <w:rPr>
          <w:rFonts w:ascii="Liberation Serif Bold" w:hAnsi="Liberation Serif Bold" w:eastAsia="Liberation Serif Bold" w:cs="Liberation Serif Bold"/>
          <w:b/>
          <w:i w:val="0"/>
          <w:color w:val="000000"/>
          <w:spacing w:val="0"/>
          <w:sz w:val="32"/>
          <w:u w:val="single"/>
          <w:shd w:val="clear" w:color="auto" w:fill="auto"/>
        </w:rPr>
      </w:pPr>
      <w:r>
        <w:rPr>
          <w:rFonts w:ascii="Liberation Serif Bold" w:hAnsi="Liberation Serif Bold" w:eastAsia="Liberation Serif Bold" w:cs="Liberation Serif Bold"/>
          <w:b/>
          <w:i w:val="0"/>
          <w:color w:val="000000"/>
          <w:spacing w:val="0"/>
          <w:sz w:val="32"/>
          <w:u w:val="single"/>
          <w:shd w:val="clear" w:color="auto" w:fill="auto"/>
        </w:rPr>
        <w:t>OUTPUT</w:t>
      </w:r>
    </w:p>
    <w:p>
      <w:pPr>
        <w:tabs>
          <w:tab w:val="left" w:pos="6104"/>
        </w:tabs>
        <w:spacing w:line="360" w:lineRule="auto"/>
        <w:jc w:val="left"/>
        <w:rPr>
          <w:rFonts w:ascii="Liberation Serif Bold" w:hAnsi="Liberation Serif Bold" w:eastAsia="Liberation Serif Bold" w:cs="Liberation Serif Bold"/>
          <w:b/>
          <w:i w:val="0"/>
          <w:color w:val="000000"/>
          <w:spacing w:val="0"/>
          <w:sz w:val="32"/>
          <w:u w:val="single"/>
          <w:shd w:val="clear" w:color="auto" w:fill="auto"/>
        </w:rPr>
      </w:pPr>
    </w:p>
    <w:p>
      <w:pPr>
        <w:tabs>
          <w:tab w:val="left" w:pos="6104"/>
        </w:tabs>
        <w:spacing w:line="360" w:lineRule="auto"/>
        <w:jc w:val="left"/>
        <w:rPr>
          <w:rFonts w:ascii="Liberation Serif Bold" w:hAnsi="Liberation Serif Bold" w:eastAsia="Liberation Serif Bold" w:cs="Liberation Serif Bold"/>
          <w:b/>
          <w:i w:val="0"/>
          <w:color w:val="000000"/>
          <w:spacing w:val="0"/>
          <w:sz w:val="32"/>
          <w:u w:val="single"/>
          <w:shd w:val="clear" w:color="auto" w:fill="auto"/>
        </w:rPr>
      </w:pPr>
      <w:r>
        <w:drawing>
          <wp:inline distT="0" distB="0" distL="0" distR="0">
            <wp:extent cx="5732780" cy="769620"/>
            <wp:effectExtent l="0" t="0" r="1270" b="11430"/>
            <wp:docPr id="21"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pic:cNvPicPr>
                      <a:picLocks noChangeAspect="1"/>
                    </pic:cNvPicPr>
                  </pic:nvPicPr>
                  <pic:blipFill>
                    <a:blip r:embed="rId26">
                      <a:alphaModFix amt="100000"/>
                    </a:blip>
                    <a:stretch>
                      <a:fillRect/>
                    </a:stretch>
                  </pic:blipFill>
                  <pic:spPr>
                    <a:xfrm>
                      <a:off x="0" y="0"/>
                      <a:ext cx="5733288" cy="769920"/>
                    </a:xfrm>
                    <a:prstGeom prst="rect">
                      <a:avLst/>
                    </a:prstGeom>
                  </pic:spPr>
                </pic:pic>
              </a:graphicData>
            </a:graphic>
          </wp:inline>
        </w:drawing>
      </w:r>
    </w:p>
    <w:p>
      <w:pPr>
        <w:tabs>
          <w:tab w:val="left" w:pos="6104"/>
        </w:tabs>
        <w:spacing w:line="360" w:lineRule="auto"/>
        <w:jc w:val="left"/>
        <w:rPr>
          <w:rFonts w:ascii="Liberation Serif Bold" w:hAnsi="Liberation Serif Bold" w:eastAsia="Liberation Serif Bold" w:cs="Liberation Serif Bold"/>
          <w:b/>
          <w:i w:val="0"/>
          <w:color w:val="000000"/>
          <w:spacing w:val="0"/>
          <w:sz w:val="32"/>
          <w:u w:val="single"/>
          <w:shd w:val="clear" w:color="auto" w:fill="auto"/>
        </w:rPr>
      </w:pPr>
      <w:r>
        <w:drawing>
          <wp:inline distT="0" distB="0" distL="0" distR="0">
            <wp:extent cx="5732780" cy="3204210"/>
            <wp:effectExtent l="0" t="0" r="1270" b="15240"/>
            <wp:docPr id="22" name="Draw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pic:cNvPicPr>
                      <a:picLocks noChangeAspect="1"/>
                    </pic:cNvPicPr>
                  </pic:nvPicPr>
                  <pic:blipFill>
                    <a:blip r:embed="rId27">
                      <a:alphaModFix amt="100000"/>
                    </a:blip>
                    <a:stretch>
                      <a:fillRect/>
                    </a:stretch>
                  </pic:blipFill>
                  <pic:spPr>
                    <a:xfrm>
                      <a:off x="0" y="0"/>
                      <a:ext cx="5733288" cy="3204337"/>
                    </a:xfrm>
                    <a:prstGeom prst="rect">
                      <a:avLst/>
                    </a:prstGeom>
                  </pic:spPr>
                </pic:pic>
              </a:graphicData>
            </a:graphic>
          </wp:inline>
        </w:drawing>
      </w:r>
    </w:p>
    <w:p>
      <w:pPr>
        <w:tabs>
          <w:tab w:val="left" w:pos="6104"/>
        </w:tabs>
        <w:spacing w:line="360" w:lineRule="auto"/>
        <w:jc w:val="left"/>
        <w:rPr>
          <w:rFonts w:ascii="Liberation Serif Bold" w:hAnsi="Liberation Serif Bold" w:eastAsia="Liberation Serif Bold" w:cs="Liberation Serif Bold"/>
          <w:b/>
          <w:i w:val="0"/>
          <w:color w:val="000000"/>
          <w:spacing w:val="0"/>
          <w:sz w:val="32"/>
          <w:u w:val="single"/>
          <w:shd w:val="clear" w:color="auto" w:fill="auto"/>
        </w:rPr>
      </w:pPr>
      <w:r>
        <w:drawing>
          <wp:inline distT="0" distB="0" distL="0" distR="0">
            <wp:extent cx="5724525" cy="3433445"/>
            <wp:effectExtent l="0" t="0" r="9525" b="14605"/>
            <wp:docPr id="23" name="Draw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pic:cNvPicPr>
                      <a:picLocks noChangeAspect="1"/>
                    </pic:cNvPicPr>
                  </pic:nvPicPr>
                  <pic:blipFill>
                    <a:blip r:embed="rId28">
                      <a:alphaModFix amt="100000"/>
                    </a:blip>
                    <a:stretch>
                      <a:fillRect/>
                    </a:stretch>
                  </pic:blipFill>
                  <pic:spPr>
                    <a:xfrm>
                      <a:off x="0" y="0"/>
                      <a:ext cx="5724525" cy="3433762"/>
                    </a:xfrm>
                    <a:prstGeom prst="rect">
                      <a:avLst/>
                    </a:prstGeom>
                  </pic:spPr>
                </pic:pic>
              </a:graphicData>
            </a:graphic>
          </wp:inline>
        </w:drawing>
      </w:r>
    </w:p>
    <w:p>
      <w:pPr>
        <w:tabs>
          <w:tab w:val="left" w:pos="6104"/>
        </w:tabs>
        <w:spacing w:line="360" w:lineRule="auto"/>
        <w:jc w:val="left"/>
        <w:rPr>
          <w:rFonts w:ascii="Liberation Serif Bold" w:hAnsi="Liberation Serif Bold" w:eastAsia="Liberation Serif Bold" w:cs="Liberation Serif Bold"/>
          <w:b/>
          <w:i w:val="0"/>
          <w:color w:val="000000"/>
          <w:spacing w:val="0"/>
          <w:sz w:val="32"/>
          <w:u w:val="single"/>
          <w:shd w:val="clear" w:color="auto" w:fill="auto"/>
        </w:rPr>
      </w:pPr>
      <w:r>
        <w:drawing>
          <wp:inline distT="0" distB="0" distL="0" distR="0">
            <wp:extent cx="5694680" cy="3276600"/>
            <wp:effectExtent l="0" t="0" r="1270" b="0"/>
            <wp:docPr id="24" name="Draw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pic:cNvPicPr>
                      <a:picLocks noChangeAspect="1"/>
                    </pic:cNvPicPr>
                  </pic:nvPicPr>
                  <pic:blipFill>
                    <a:blip r:embed="rId29">
                      <a:alphaModFix amt="100000"/>
                    </a:blip>
                    <a:stretch>
                      <a:fillRect/>
                    </a:stretch>
                  </pic:blipFill>
                  <pic:spPr>
                    <a:xfrm>
                      <a:off x="0" y="0"/>
                      <a:ext cx="5695187" cy="3276851"/>
                    </a:xfrm>
                    <a:prstGeom prst="rect">
                      <a:avLst/>
                    </a:prstGeom>
                  </pic:spPr>
                </pic:pic>
              </a:graphicData>
            </a:graphic>
          </wp:inline>
        </w:drawing>
      </w:r>
    </w:p>
    <w:p>
      <w:pPr>
        <w:tabs>
          <w:tab w:val="left" w:pos="6104"/>
        </w:tabs>
        <w:spacing w:line="360" w:lineRule="auto"/>
        <w:jc w:val="left"/>
        <w:rPr>
          <w:rFonts w:ascii="Liberation Serif Bold" w:hAnsi="Liberation Serif Bold" w:eastAsia="Liberation Serif Bold" w:cs="Liberation Serif Bold"/>
          <w:b/>
          <w:i w:val="0"/>
          <w:color w:val="000000"/>
          <w:spacing w:val="0"/>
          <w:sz w:val="32"/>
          <w:u w:val="single"/>
          <w:shd w:val="clear" w:color="auto" w:fill="auto"/>
        </w:rPr>
      </w:pPr>
      <w:r>
        <w:rPr>
          <w:rFonts w:ascii="Liberation Serif Bold" w:hAnsi="Liberation Serif Bold" w:eastAsia="Liberation Serif Bold" w:cs="Liberation Serif Bold"/>
          <w:b/>
          <w:i w:val="0"/>
          <w:color w:val="000000"/>
          <w:spacing w:val="0"/>
          <w:sz w:val="32"/>
          <w:u w:val="single"/>
          <w:shd w:val="clear" w:color="auto" w:fill="auto"/>
        </w:rPr>
        <w:t>HTML CODE:</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&lt;!DOCTYPE html&gt;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&lt;html lang="en"&gt;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&lt;head&gt;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&lt;style&gt; </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h1 {text-align: center;}</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p {text-align: center;}</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div {text-align: center;}</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body {</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background-image: url("https://thumbs.dreamstime.com/b/clear-transparent-light-blue-water-pool-texture-background-150961732.jpg");</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background-color: #cccccc;</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&lt;/style&gt;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&lt;meta charset="UTF-8"&gt;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&lt;meta http-equiv="X-UA-Compatible" content="IE=edge"&gt;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&lt;meta name="viewport" content="width=device-width, initial-scale=1.0"&gt;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&lt;title&gt;Login page in HTML&lt;/title&gt;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&lt;/head&gt;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&lt;body&gt;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&lt;h1&gt;Login Page&lt;/h1&gt;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&lt;form action=""&gt;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 Headings for the form --&gt;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&lt;div class="headingsContainer"&gt;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&lt;h3&gt;Sign in&lt;/h3&gt;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&lt;p&gt;Sign in with your username and password&lt;/p&gt;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&lt;/div&gt;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 Main container for all inputs --&gt;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&lt;div class="mainContainer"&gt;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 Username --&gt;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&lt;label for="username"&gt;Your username&lt;/label&gt;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&lt;input type="text" placeholder="Enter Username" name="username" required&gt;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&lt;br&gt;&lt;br&gt;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 Password --&gt;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&lt;label for="pswrd"&gt;Your password&lt;/label&gt;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&lt;input type="password" placeholder="Enter Password" name="pswrd" required&gt;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 sub container for the checkbox and forgot password link --&gt;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&lt;div class="subcontainer"&gt;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&lt;label&gt;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&lt;input type="checkbox" checked="checked" name="remember"&gt; Remember me</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&lt;/label&gt;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&lt;p class="forgotpsd"&gt; &lt;a href="#"&gt;Forgot Password?&lt;/a&gt;&lt;/p&gt;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&lt;/div&gt;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&lt;button type="submit" onclick="window.location.href = 'https://node-red-qltdp-2022-11-07.eu-gb.mybluemix.net/ui';"&gt;Login&lt;/button&gt;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 Sign up link --&gt;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&lt;p class="register"&gt;Not a member?  &lt;a href="#"&gt;Register here!&lt;/a&gt;&lt;/p&gt;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&lt;/div&gt;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&lt;/p&gt;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 xml:space="preserve">    &lt;/form&gt;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&lt;/body&gt;</w:t>
      </w:r>
    </w:p>
    <w:p>
      <w:pPr>
        <w:tabs>
          <w:tab w:val="left" w:pos="6104"/>
        </w:tabs>
        <w:spacing w:line="360" w:lineRule="auto"/>
        <w:jc w:val="left"/>
        <w:rPr>
          <w:rFonts w:ascii="Liberation Serif Regular" w:hAnsi="Liberation Serif Regular" w:eastAsia="Liberation Serif Regular" w:cs="Liberation Serif Regular"/>
          <w:b w:val="0"/>
          <w:i w:val="0"/>
          <w:strike w:val="0"/>
          <w:color w:val="000000"/>
          <w:spacing w:val="0"/>
          <w:sz w:val="32"/>
          <w:u w:val="none"/>
          <w:shd w:val="clear" w:color="auto" w:fill="auto"/>
        </w:rPr>
      </w:pPr>
      <w:r>
        <w:rPr>
          <w:rFonts w:ascii="Liberation Serif Regular" w:hAnsi="Liberation Serif Regular" w:eastAsia="Liberation Serif Regular" w:cs="Liberation Serif Regular"/>
          <w:b w:val="0"/>
          <w:i w:val="0"/>
          <w:strike w:val="0"/>
          <w:color w:val="000000"/>
          <w:spacing w:val="0"/>
          <w:sz w:val="24"/>
          <w:u w:val="none"/>
          <w:shd w:val="clear" w:color="auto" w:fill="auto"/>
        </w:rPr>
        <w:t>&lt;/html&gt;</w:t>
      </w:r>
    </w:p>
    <w:p>
      <w:pPr>
        <w:tabs>
          <w:tab w:val="left" w:pos="6104"/>
        </w:tabs>
        <w:spacing w:line="360" w:lineRule="auto"/>
        <w:jc w:val="left"/>
        <w:rPr>
          <w:rFonts w:ascii="Liberation Serif Bold" w:hAnsi="Liberation Serif Bold" w:eastAsia="Liberation Serif Bold" w:cs="Liberation Serif Bold"/>
          <w:b/>
          <w:i w:val="0"/>
          <w:color w:val="000000"/>
          <w:spacing w:val="0"/>
          <w:sz w:val="32"/>
          <w:u w:val="single"/>
          <w:shd w:val="clear" w:color="auto" w:fill="auto"/>
        </w:rPr>
      </w:pPr>
    </w:p>
    <w:p>
      <w:pPr>
        <w:tabs>
          <w:tab w:val="left" w:pos="6104"/>
        </w:tabs>
        <w:jc w:val="both"/>
        <w:rPr>
          <w:rFonts w:ascii="Liberation Serif Regular" w:hAnsi="Liberation Serif Regular" w:eastAsia="Liberation Serif Regular" w:cs="Liberation Serif Regular"/>
          <w:b w:val="0"/>
          <w:i w:val="0"/>
          <w:strike w:val="0"/>
          <w:color w:val="000000"/>
          <w:spacing w:val="0"/>
          <w:sz w:val="24"/>
          <w:u w:val="none"/>
          <w:shd w:val="clear" w:color="auto" w:fill="auto"/>
        </w:rPr>
      </w:pPr>
      <w:r>
        <w:drawing>
          <wp:inline distT="0" distB="0" distL="0" distR="0">
            <wp:extent cx="5732780" cy="3229610"/>
            <wp:effectExtent l="38100" t="38100" r="39370" b="46990"/>
            <wp:docPr id="25" name="Draw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pic:cNvPicPr>
                      <a:picLocks noChangeAspect="1"/>
                    </pic:cNvPicPr>
                  </pic:nvPicPr>
                  <pic:blipFill>
                    <a:blip r:embed="rId30">
                      <a:alphaModFix amt="100000"/>
                    </a:blip>
                    <a:stretch>
                      <a:fillRect/>
                    </a:stretch>
                  </pic:blipFill>
                  <pic:spPr>
                    <a:xfrm>
                      <a:off x="0" y="0"/>
                      <a:ext cx="5733288" cy="3229832"/>
                    </a:xfrm>
                    <a:prstGeom prst="rect">
                      <a:avLst/>
                    </a:prstGeom>
                    <a:ln w="38100">
                      <a:solidFill>
                        <a:srgbClr val="000000"/>
                      </a:solidFill>
                      <a:prstDash val="solid"/>
                    </a:ln>
                  </pic:spPr>
                </pic:pic>
              </a:graphicData>
            </a:graphic>
          </wp:inline>
        </w:drawing>
      </w:r>
    </w:p>
    <w:p>
      <w:pPr>
        <w:tabs>
          <w:tab w:val="left" w:pos="1199"/>
        </w:tabs>
      </w:pPr>
      <w:r>
        <w:tab/>
      </w:r>
    </w:p>
    <w:p>
      <w:pPr>
        <w:tabs>
          <w:tab w:val="left" w:pos="1199"/>
        </w:tabs>
      </w:pPr>
    </w:p>
    <w:p>
      <w:pPr>
        <w:tabs>
          <w:tab w:val="left" w:pos="1199"/>
        </w:tabs>
      </w:pPr>
      <w:r>
        <w:drawing>
          <wp:inline distT="0" distB="0" distL="0" distR="0">
            <wp:extent cx="5732780" cy="4159885"/>
            <wp:effectExtent l="28575" t="28575" r="29845" b="40640"/>
            <wp:docPr id="26" name="Draw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pic:cNvPicPr>
                      <a:picLocks noChangeAspect="1"/>
                    </pic:cNvPicPr>
                  </pic:nvPicPr>
                  <pic:blipFill>
                    <a:blip r:embed="rId31">
                      <a:alphaModFix amt="100000"/>
                    </a:blip>
                    <a:stretch>
                      <a:fillRect/>
                    </a:stretch>
                  </pic:blipFill>
                  <pic:spPr>
                    <a:xfrm>
                      <a:off x="0" y="0"/>
                      <a:ext cx="5733288" cy="4160165"/>
                    </a:xfrm>
                    <a:prstGeom prst="rect">
                      <a:avLst/>
                    </a:prstGeom>
                    <a:ln w="28575">
                      <a:solidFill>
                        <a:srgbClr val="FFC000"/>
                      </a:solidFill>
                      <a:prstDash val="solid"/>
                    </a:ln>
                  </pic:spPr>
                </pic:pic>
              </a:graphicData>
            </a:graphic>
          </wp:inline>
        </w:drawing>
      </w:r>
    </w:p>
    <w:p>
      <w:pPr>
        <w:tabs>
          <w:tab w:val="left" w:pos="1199"/>
        </w:tabs>
      </w:pPr>
    </w:p>
    <w:p>
      <w:pPr>
        <w:tabs>
          <w:tab w:val="left" w:pos="1199"/>
        </w:tabs>
      </w:pPr>
    </w:p>
    <w:p>
      <w:pPr>
        <w:tabs>
          <w:tab w:val="left" w:pos="1199"/>
        </w:tabs>
      </w:pPr>
      <w:r>
        <w:rPr>
          <w:rFonts w:ascii="Liberation Serif Bold" w:hAnsi="Liberation Serif Bold" w:eastAsia="Liberation Serif Bold" w:cs="Liberation Serif Bold"/>
          <w:b/>
          <w:sz w:val="28"/>
        </w:rPr>
        <w:t>MOBILE</w:t>
      </w:r>
      <w:r>
        <w:rPr>
          <w:rFonts w:ascii="Liberation Serif Bold" w:hAnsi="Liberation Serif Bold" w:eastAsia="Liberation Serif Bold" w:cs="Liberation Serif Bold"/>
          <w:b/>
          <w:sz w:val="24"/>
        </w:rPr>
        <w:t xml:space="preserve"> APP</w:t>
      </w:r>
    </w:p>
    <w:p>
      <w:pPr>
        <w:tabs>
          <w:tab w:val="left" w:pos="1199"/>
        </w:tabs>
      </w:pPr>
      <w:r>
        <w:drawing>
          <wp:inline distT="0" distB="0" distL="0" distR="0">
            <wp:extent cx="2036445" cy="3656965"/>
            <wp:effectExtent l="28575" t="28575" r="30480" b="29210"/>
            <wp:docPr id="27" name="Draw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6"/>
                    <pic:cNvPicPr>
                      <a:picLocks noChangeAspect="1"/>
                    </pic:cNvPicPr>
                  </pic:nvPicPr>
                  <pic:blipFill>
                    <a:blip r:embed="rId32"/>
                    <a:stretch>
                      <a:fillRect/>
                    </a:stretch>
                  </pic:blipFill>
                  <pic:spPr>
                    <a:xfrm>
                      <a:off x="0" y="0"/>
                      <a:ext cx="2036930" cy="3657155"/>
                    </a:xfrm>
                    <a:prstGeom prst="rect">
                      <a:avLst/>
                    </a:prstGeom>
                    <a:ln w="28575">
                      <a:solidFill>
                        <a:srgbClr val="FF0000"/>
                      </a:solidFill>
                      <a:prstDash val="solid"/>
                    </a:ln>
                  </pic:spPr>
                </pic:pic>
              </a:graphicData>
            </a:graphic>
          </wp:inline>
        </w:drawing>
      </w:r>
    </w:p>
    <w:p>
      <w:pPr>
        <w:tabs>
          <w:tab w:val="left" w:pos="1199"/>
        </w:tabs>
      </w:pPr>
    </w:p>
    <w:p>
      <w:pPr>
        <w:tabs>
          <w:tab w:val="left" w:pos="1199"/>
        </w:tabs>
      </w:pPr>
    </w:p>
    <w:p>
      <w:pPr>
        <w:tabs>
          <w:tab w:val="left" w:pos="1199"/>
        </w:tabs>
      </w:pPr>
    </w:p>
    <w:p>
      <w:pPr>
        <w:tabs>
          <w:tab w:val="left" w:pos="1199"/>
        </w:tabs>
      </w:pPr>
    </w:p>
    <w:p>
      <w:pPr>
        <w:tabs>
          <w:tab w:val="left" w:pos="1199"/>
        </w:tabs>
      </w:pPr>
      <w:r>
        <w:rPr>
          <w:rFonts w:ascii="Liberation Serif Bold" w:hAnsi="Liberation Serif Bold" w:eastAsia="Liberation Serif Bold" w:cs="Liberation Serif Bold"/>
          <w:b/>
          <w:u w:val="single"/>
        </w:rPr>
        <w:t>13.2 GIT-HUB LINK:</w:t>
      </w:r>
    </w:p>
    <w:p>
      <w:pPr>
        <w:tabs>
          <w:tab w:val="left" w:pos="1199"/>
        </w:tabs>
        <w:rPr>
          <w:rFonts w:ascii="Liberation Serif Bold" w:hAnsi="Liberation Serif Bold" w:eastAsia="Liberation Serif Bold" w:cs="Liberation Serif Bold"/>
          <w:b/>
        </w:rPr>
      </w:pPr>
      <w:r>
        <w:rPr>
          <w:rFonts w:ascii="Liberation Serif Bold" w:hAnsi="Liberation Serif Bold" w:eastAsia="Liberation Serif Bold" w:cs="Liberation Serif Bold"/>
          <w:b/>
        </w:rPr>
        <w:t xml:space="preserve"> </w:t>
      </w:r>
      <w:r>
        <w:rPr>
          <w:rFonts w:ascii="Liberation Serif Bold" w:hAnsi="Liberation Serif Bold" w:eastAsia="Liberation Serif Bold" w:cs="Liberation Serif Bold"/>
          <w:b/>
          <w:i w:val="0"/>
          <w:strike w:val="0"/>
          <w:color w:val="000000"/>
          <w:spacing w:val="0"/>
          <w:sz w:val="22"/>
          <w:u w:val="none"/>
          <w:shd w:val="clear" w:color="auto" w:fill="auto"/>
        </w:rPr>
        <w:t>https://github.com/IBM-EPBL/IBM-Project-14177-1659543800</w:t>
      </w:r>
    </w:p>
    <w:p>
      <w:pPr>
        <w:tabs>
          <w:tab w:val="left" w:pos="1199"/>
        </w:tabs>
        <w:rPr>
          <w:rFonts w:ascii="Liberation Serif Bold" w:hAnsi="Liberation Serif Bold" w:eastAsia="Liberation Serif Bold" w:cs="Liberation Serif Bold"/>
          <w:b/>
          <w:i w:val="0"/>
          <w:strike w:val="0"/>
          <w:color w:val="000000"/>
          <w:spacing w:val="0"/>
          <w:sz w:val="22"/>
          <w:u w:val="none"/>
          <w:shd w:val="clear" w:color="auto" w:fill="auto"/>
        </w:rPr>
      </w:pPr>
    </w:p>
    <w:p>
      <w:pPr>
        <w:tabs>
          <w:tab w:val="left" w:pos="1199"/>
        </w:tabs>
        <w:rPr>
          <w:rFonts w:ascii="Liberation Serif Bold" w:hAnsi="Liberation Serif Bold" w:eastAsia="Liberation Serif Bold" w:cs="Liberation Serif Bold"/>
          <w:b/>
          <w:i w:val="0"/>
          <w:strike w:val="0"/>
          <w:color w:val="000000"/>
          <w:spacing w:val="0"/>
          <w:sz w:val="22"/>
          <w:u w:val="none"/>
          <w:shd w:val="clear" w:color="auto" w:fill="auto"/>
        </w:rPr>
      </w:pPr>
      <w:r>
        <w:rPr>
          <w:rFonts w:ascii="Liberation Serif Bold" w:hAnsi="Liberation Serif Bold" w:eastAsia="Liberation Serif Bold" w:cs="Liberation Serif Bold"/>
          <w:b/>
          <w:i w:val="0"/>
          <w:color w:val="000000"/>
          <w:spacing w:val="0"/>
          <w:sz w:val="22"/>
          <w:u w:val="single"/>
          <w:shd w:val="clear" w:color="auto" w:fill="auto"/>
        </w:rPr>
        <w:t>PROJECT DEMO LINK:</w:t>
      </w:r>
    </w:p>
    <w:p>
      <w:pPr>
        <w:numPr>
          <w:ilvl w:val="0"/>
          <w:numId w:val="7"/>
        </w:numPr>
        <w:tabs>
          <w:tab w:val="left" w:pos="1199"/>
        </w:tabs>
        <w:spacing w:after="0"/>
        <w:ind w:left="720" w:hanging="360"/>
        <w:rPr>
          <w:rFonts w:ascii="Liberation Serif Bold" w:hAnsi="Liberation Serif Bold" w:eastAsia="Liberation Serif Bold" w:cs="Liberation Serif Bold"/>
          <w:b/>
          <w:i w:val="0"/>
          <w:strike w:val="0"/>
          <w:color w:val="000000"/>
          <w:spacing w:val="0"/>
          <w:sz w:val="22"/>
          <w:u w:val="none"/>
          <w:shd w:val="clear" w:color="auto" w:fill="auto"/>
        </w:rPr>
      </w:pPr>
      <w:r>
        <w:rPr>
          <w:rFonts w:ascii="Liberation Serif Bold" w:hAnsi="Liberation Serif Bold" w:eastAsia="Liberation Serif Bold" w:cs="Liberation Serif Bold"/>
          <w:b/>
          <w:i w:val="0"/>
          <w:strike w:val="0"/>
          <w:color w:val="000000"/>
          <w:spacing w:val="0"/>
          <w:sz w:val="22"/>
          <w:u w:val="none"/>
          <w:shd w:val="clear" w:color="auto" w:fill="auto"/>
        </w:rPr>
        <w:t>https://node-red-qltdp-2022-11-07.eu-gb.mybluemix.net/ui/#!/0?socketid=WzX3XVVK_oZjhjBAAAAl</w:t>
      </w:r>
    </w:p>
    <w:p>
      <w:pPr>
        <w:tabs>
          <w:tab w:val="left" w:pos="1199"/>
        </w:tabs>
        <w:ind w:left="0" w:firstLine="0"/>
        <w:rPr>
          <w:rFonts w:ascii="Liberation Serif Bold" w:hAnsi="Liberation Serif Bold" w:eastAsia="Liberation Serif Bold" w:cs="Liberation Serif Bold"/>
          <w:b/>
          <w:i w:val="0"/>
          <w:strike w:val="0"/>
          <w:color w:val="000000"/>
          <w:spacing w:val="0"/>
          <w:sz w:val="22"/>
          <w:u w:val="none"/>
          <w:shd w:val="clear" w:color="auto" w:fill="auto"/>
        </w:rPr>
      </w:pPr>
    </w:p>
    <w:p>
      <w:pPr>
        <w:tabs>
          <w:tab w:val="left" w:pos="1199"/>
        </w:tabs>
        <w:ind w:left="0" w:firstLine="0"/>
        <w:rPr>
          <w:rFonts w:ascii="Liberation Serif Bold" w:hAnsi="Liberation Serif Bold" w:eastAsia="Liberation Serif Bold" w:cs="Liberation Serif Bold"/>
          <w:b/>
          <w:i w:val="0"/>
          <w:strike w:val="0"/>
          <w:color w:val="000000"/>
          <w:spacing w:val="0"/>
          <w:sz w:val="22"/>
          <w:u w:val="none"/>
          <w:shd w:val="clear" w:color="auto" w:fill="auto"/>
        </w:rPr>
      </w:pPr>
      <w:r>
        <w:rPr>
          <w:rFonts w:ascii="Liberation Serif Bold" w:hAnsi="Liberation Serif Bold" w:eastAsia="Liberation Serif Bold" w:cs="Liberation Serif Bold"/>
          <w:b/>
          <w:i w:val="0"/>
          <w:strike w:val="0"/>
          <w:color w:val="000000"/>
          <w:spacing w:val="0"/>
          <w:sz w:val="22"/>
          <w:u w:val="none"/>
          <w:shd w:val="clear" w:color="auto" w:fill="auto"/>
        </w:rPr>
        <w:t xml:space="preserve">      2.   https://possible-wheat-booth.glitch.me/</w:t>
      </w:r>
    </w:p>
    <w:p>
      <w:pPr>
        <w:tabs>
          <w:tab w:val="left" w:pos="1199"/>
        </w:tabs>
      </w:pPr>
    </w:p>
    <w:p>
      <w:pPr>
        <w:tabs>
          <w:tab w:val="left" w:pos="1199"/>
        </w:tabs>
      </w:pPr>
    </w:p>
    <w:p>
      <w:pPr>
        <w:tabs>
          <w:tab w:val="left" w:pos="1199"/>
        </w:tabs>
      </w:pPr>
    </w:p>
    <w:p>
      <w:pPr>
        <w:tabs>
          <w:tab w:val="left" w:pos="1199"/>
        </w:tabs>
      </w:pPr>
    </w:p>
    <w:p>
      <w:pPr>
        <w:tabs>
          <w:tab w:val="left" w:pos="1199"/>
        </w:tabs>
      </w:pPr>
    </w:p>
    <w:sectPr>
      <w:headerReference r:id="rId3" w:type="default"/>
      <w:footerReference r:id="rId4" w:type="default"/>
      <w:pgSz w:w="11908" w:h="16833"/>
      <w:pgMar w:top="1440" w:right="1440" w:bottom="1440" w:left="1440" w:header="720" w:footer="720" w:gutter="0"/>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Regular">
    <w:altName w:val="Liberation Mono"/>
    <w:panose1 w:val="00000000000000000000"/>
    <w:charset w:val="86"/>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Liberation Serif Regular">
    <w:altName w:val="Liberation Serif"/>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 w:name="Arimo Bold">
    <w:altName w:val="Liberation Mono"/>
    <w:panose1 w:val="00000000000000000000"/>
    <w:charset w:val="00"/>
    <w:family w:val="auto"/>
    <w:pitch w:val="default"/>
    <w:sig w:usb0="00000000" w:usb1="00000000" w:usb2="00000000" w:usb3="00000000" w:csb0="00000000" w:csb1="00000000"/>
  </w:font>
  <w:font w:name="Liberation Serif Bold">
    <w:altName w:val="Liberation Serif"/>
    <w:panose1 w:val="00000000000000000000"/>
    <w:charset w:val="00"/>
    <w:family w:val="auto"/>
    <w:pitch w:val="default"/>
    <w:sig w:usb0="00000000" w:usb1="00000000" w:usb2="00000000" w:usb3="00000000" w:csb0="00000000" w:csb1="00000000"/>
  </w:font>
  <w:font w:name="Caladea Bold">
    <w:altName w:val="Caladea"/>
    <w:panose1 w:val="00000000000000000000"/>
    <w:charset w:val="00"/>
    <w:family w:val="auto"/>
    <w:pitch w:val="default"/>
    <w:sig w:usb0="00000000" w:usb1="00000000" w:usb2="00000000" w:usb3="00000000" w:csb0="00000000" w:csb1="00000000"/>
  </w:font>
  <w:font w:name="Caladea">
    <w:panose1 w:val="02000506000000020000"/>
    <w:charset w:val="00"/>
    <w:family w:val="auto"/>
    <w:pitch w:val="default"/>
    <w:sig w:usb0="00000007" w:usb1="00000000" w:usb2="00000000" w:usb3="00000000" w:csb0="20000093" w:csb1="00000000"/>
  </w:font>
  <w:font w:name="Caladea Regular">
    <w:altName w:val="Caladea"/>
    <w:panose1 w:val="00000000000000000000"/>
    <w:charset w:val="00"/>
    <w:family w:val="auto"/>
    <w:pitch w:val="default"/>
    <w:sig w:usb0="00000000" w:usb1="00000000" w:usb2="00000000" w:usb3="00000000" w:csb0="00000000" w:csb1="00000000"/>
  </w:font>
  <w:font w:name="Carlito Regular">
    <w:altName w:val="Carlito"/>
    <w:panose1 w:val="00000000000000000000"/>
    <w:charset w:val="00"/>
    <w:family w:val="auto"/>
    <w:pitch w:val="default"/>
    <w:sig w:usb0="00000000" w:usb1="00000000" w:usb2="00000000" w:usb3="00000000" w:csb0="00000000" w:csb1="00000000"/>
  </w:font>
  <w:font w:name="Carlito">
    <w:panose1 w:val="020F0502020204030204"/>
    <w:charset w:val="00"/>
    <w:family w:val="auto"/>
    <w:pitch w:val="default"/>
    <w:sig w:usb0="E10002FF" w:usb1="5000ECFF" w:usb2="00000009" w:usb3="00000000" w:csb0="2000019F" w:csb1="00000000"/>
  </w:font>
  <w:font w:name="Arimo Regular">
    <w:altName w:val="Liberation Mono"/>
    <w:panose1 w:val="00000000000000000000"/>
    <w:charset w:val="00"/>
    <w:family w:val="auto"/>
    <w:pitch w:val="default"/>
    <w:sig w:usb0="00000000" w:usb1="00000000" w:usb2="00000000" w:usb3="00000000" w:csb0="00000000" w:csb1="00000000"/>
  </w:font>
  <w:font w:name="Carlito Bold">
    <w:altName w:val="Carlito"/>
    <w:panose1 w:val="00000000000000000000"/>
    <w:charset w:val="00"/>
    <w:family w:val="auto"/>
    <w:pitch w:val="default"/>
    <w:sig w:usb0="00000000" w:usb1="00000000" w:usb2="00000000" w:usb3="00000000" w:csb0="00000000" w:csb1="00000000"/>
  </w:font>
  <w:font w:name="DejaVu Sans Regular">
    <w:altName w:val="DejaVu Sans"/>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Arial MT">
    <w:altName w:val="Arial"/>
    <w:panose1 w:val="00000000000000000000"/>
    <w:charset w:val="00"/>
    <w:family w:val="auto"/>
    <w:pitch w:val="default"/>
    <w:sig w:usb0="00000000" w:usb1="00000000" w:usb2="00000000" w:usb3="00000000" w:csb0="00000000" w:csb1="00000000"/>
  </w:font>
  <w:font w:name="Arial MT Regular">
    <w:altName w:val="Arial"/>
    <w:panose1 w:val="00000000000000000000"/>
    <w:charset w:val="00"/>
    <w:family w:val="auto"/>
    <w:pitch w:val="default"/>
    <w:sig w:usb0="00000000" w:usb1="00000000" w:usb2="00000000" w:usb3="00000000" w:csb0="00000000" w:csb1="00000000"/>
  </w:font>
  <w:font w:name="Roboto Bold">
    <w:altName w:val="Liberation Mono"/>
    <w:panose1 w:val="00000000000000000000"/>
    <w:charset w:val="00"/>
    <w:family w:val="auto"/>
    <w:pitch w:val="default"/>
    <w:sig w:usb0="00000000" w:usb1="00000000" w:usb2="00000000" w:usb3="00000000" w:csb0="00000000" w:csb1="00000000"/>
  </w:font>
  <w:font w:name="Roboto Regular">
    <w:altName w:val="Liberation Mono"/>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color w:val="000000"/>
        <w:sz w:val="22"/>
      </w:rPr>
      <w:fldChar w:fldCharType="begin"/>
    </w:r>
    <w:r>
      <w:rPr>
        <w:color w:val="000000"/>
        <w:sz w:val="22"/>
      </w:rPr>
      <w:instrText xml:space="preserve">PAGE \* MERGEFORMAT</w:instrText>
    </w:r>
    <w:r>
      <w:rPr>
        <w:color w:val="000000"/>
        <w:sz w:val="22"/>
      </w:rPr>
      <w:fldChar w:fldCharType="separate"/>
    </w:r>
    <w:r>
      <w:rPr>
        <w:color w:val="000000"/>
        <w:sz w:val="22"/>
      </w:rPr>
      <w:t>1</w:t>
    </w:r>
    <w:r>
      <w:rPr>
        <w:color w:val="000000"/>
        <w:sz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
    <w:nsid w:val="BF205925"/>
    <w:multiLevelType w:val="multilevel"/>
    <w:tmpl w:val="BF2059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2">
    <w:nsid w:val="CF092B84"/>
    <w:multiLevelType w:val="multilevel"/>
    <w:tmpl w:val="CF092B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3">
    <w:nsid w:val="0053208E"/>
    <w:multiLevelType w:val="multilevel"/>
    <w:tmpl w:val="0053208E"/>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4">
    <w:nsid w:val="03D62ECE"/>
    <w:multiLevelType w:val="multilevel"/>
    <w:tmpl w:val="03D62ECE"/>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5">
    <w:nsid w:val="25B654F3"/>
    <w:multiLevelType w:val="multilevel"/>
    <w:tmpl w:val="25B654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6">
    <w:nsid w:val="59ADCABA"/>
    <w:multiLevelType w:val="multilevel"/>
    <w:tmpl w:val="59ADCABA"/>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ompat>
    <w:compatSetting w:name="compatibilityMode" w:uri="http://schemas.microsoft.com/office/word" w:val="15"/>
  </w:compat>
  <w:rsids>
    <w:rsidRoot w:val="00000000"/>
    <w:rsid w:val="2C472068"/>
    <w:rsid w:val="3D4F0F6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Roboto Regular" w:hAnsi="Roboto Regular" w:eastAsia="Roboto Regular" w:cs="Roboto Regular"/>
      </w:rPr>
    </w:rPrDefault>
    <w:pPrDefault/>
  </w:docDefaults>
  <w:latentStyles w:count="260" w:defQFormat="0" w:defUnhideWhenUsed="1" w:defSemiHidden="1" w:defUIPriority="99" w:defLockedState="0">
    <w:lsdException w:qFormat="1"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iPriority="1"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iPriority="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1"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1"/>
    <w:rPr>
      <w:rFonts w:ascii="Roboto Regular" w:hAnsi="Roboto Regular" w:eastAsia="Roboto Regular" w:cs="Roboto Regular"/>
      <w:sz w:val="22"/>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Subtitle"/>
    <w:basedOn w:val="1"/>
    <w:next w:val="1"/>
    <w:unhideWhenUsed/>
    <w:qFormat/>
    <w:uiPriority w:val="1"/>
    <w:pPr>
      <w:spacing w:before="240" w:after="480" w:line="240" w:lineRule="auto"/>
      <w:jc w:val="left"/>
    </w:pPr>
    <w:rPr>
      <w:rFonts w:asciiTheme="minorHAnsi" w:hAnsiTheme="minorHAnsi" w:eastAsiaTheme="minorHAnsi" w:cstheme="minorHAnsi"/>
      <w:b/>
      <w:i/>
      <w:color w:val="404040"/>
      <w:sz w:val="24"/>
    </w:rPr>
  </w:style>
  <w:style w:type="paragraph" w:styleId="5">
    <w:name w:val="Title"/>
    <w:basedOn w:val="1"/>
    <w:next w:val="1"/>
    <w:unhideWhenUsed/>
    <w:qFormat/>
    <w:uiPriority w:val="1"/>
    <w:pPr>
      <w:spacing w:after="360" w:line="240" w:lineRule="auto"/>
      <w:jc w:val="left"/>
    </w:pPr>
    <w:rPr>
      <w:rFonts w:asciiTheme="majorHAnsi" w:hAnsiTheme="majorHAnsi" w:eastAsiaTheme="majorHAnsi" w:cstheme="majorHAnsi"/>
      <w:b/>
      <w:color w:val="1E58BF" w:themeColor="accent1" w:themeShade="BF"/>
      <w:spacing w:val="-10"/>
      <w:sz w:val="72"/>
    </w:rPr>
  </w:style>
  <w:style w:type="paragraph" w:customStyle="1" w:styleId="6">
    <w:name w:val="Heading1"/>
    <w:basedOn w:val="1"/>
    <w:next w:val="1"/>
    <w:unhideWhenUsed/>
    <w:qFormat/>
    <w:uiPriority w:val="1"/>
    <w:pPr>
      <w:spacing w:after="200" w:line="240" w:lineRule="auto"/>
      <w:jc w:val="left"/>
    </w:pPr>
    <w:rPr>
      <w:rFonts w:asciiTheme="majorHAnsi" w:hAnsiTheme="majorHAnsi" w:eastAsiaTheme="majorHAnsi" w:cstheme="majorHAnsi"/>
      <w:b/>
      <w:color w:val="0D0D0D" w:themeColor="text1" w:themeTint="F2"/>
      <w:sz w:val="48"/>
      <w14:textFill>
        <w14:solidFill>
          <w14:schemeClr w14:val="tx1">
            <w14:lumMod w14:val="95000"/>
            <w14:lumOff w14:val="5000"/>
          </w14:schemeClr>
        </w14:solidFill>
      </w14:textFill>
    </w:rPr>
  </w:style>
  <w:style w:type="paragraph" w:customStyle="1" w:styleId="7">
    <w:name w:val="Heading2"/>
    <w:basedOn w:val="1"/>
    <w:next w:val="1"/>
    <w:unhideWhenUsed/>
    <w:qFormat/>
    <w:uiPriority w:val="1"/>
    <w:pPr>
      <w:spacing w:after="160" w:line="288" w:lineRule="auto"/>
      <w:jc w:val="left"/>
    </w:pPr>
    <w:rPr>
      <w:rFonts w:asciiTheme="majorHAnsi" w:hAnsiTheme="majorHAnsi" w:eastAsiaTheme="majorHAnsi" w:cstheme="majorHAnsi"/>
      <w:b/>
      <w:color w:val="000000" w:themeColor="text1"/>
      <w:sz w:val="36"/>
      <w14:textFill>
        <w14:solidFill>
          <w14:schemeClr w14:val="tx1"/>
        </w14:solidFill>
      </w14:textFill>
    </w:rPr>
  </w:style>
  <w:style w:type="paragraph" w:customStyle="1" w:styleId="8">
    <w:name w:val="Heading3"/>
    <w:basedOn w:val="1"/>
    <w:next w:val="1"/>
    <w:unhideWhenUsed/>
    <w:qFormat/>
    <w:uiPriority w:val="1"/>
    <w:pPr>
      <w:spacing w:after="160" w:line="288" w:lineRule="auto"/>
      <w:jc w:val="left"/>
    </w:pPr>
    <w:rPr>
      <w:rFonts w:asciiTheme="majorHAnsi" w:hAnsiTheme="majorHAnsi" w:eastAsiaTheme="majorHAnsi" w:cstheme="majorHAnsi"/>
      <w:b/>
      <w:color w:val="000000" w:themeColor="text1"/>
      <w:sz w:val="32"/>
      <w14:textFill>
        <w14:solidFill>
          <w14:schemeClr w14:val="tx1"/>
        </w14:solidFill>
      </w14:textFill>
    </w:rPr>
  </w:style>
  <w:style w:type="paragraph" w:customStyle="1" w:styleId="9">
    <w:name w:val="Heading4"/>
    <w:basedOn w:val="1"/>
    <w:next w:val="1"/>
    <w:unhideWhenUsed/>
    <w:qFormat/>
    <w:uiPriority w:val="1"/>
    <w:pPr>
      <w:spacing w:after="160" w:line="288" w:lineRule="auto"/>
      <w:jc w:val="left"/>
    </w:pPr>
    <w:rPr>
      <w:rFonts w:asciiTheme="majorHAnsi" w:hAnsiTheme="majorHAnsi" w:eastAsiaTheme="majorHAnsi" w:cstheme="majorHAnsi"/>
      <w:b/>
      <w:i/>
      <w:color w:val="000000" w:themeColor="text1"/>
      <w:sz w:val="28"/>
      <w14:textFill>
        <w14:solidFill>
          <w14:schemeClr w14:val="tx1"/>
        </w14:solidFill>
      </w14:textFill>
    </w:rPr>
  </w:style>
  <w:style w:type="paragraph" w:customStyle="1" w:styleId="10">
    <w:name w:val="Heading5"/>
    <w:basedOn w:val="1"/>
    <w:next w:val="1"/>
    <w:unhideWhenUsed/>
    <w:qFormat/>
    <w:uiPriority w:val="1"/>
    <w:pPr>
      <w:pBdr>
        <w:top w:val="none" w:color="000000" w:themeColor="text1" w:sz="0" w:space="0"/>
        <w:left w:val="none" w:color="000000" w:themeColor="text1" w:sz="0" w:space="3"/>
        <w:bottom w:val="none" w:color="000000" w:themeColor="text1" w:sz="0" w:space="0"/>
        <w:right w:val="none" w:color="000000" w:themeColor="text1" w:sz="0" w:space="3"/>
      </w:pBdr>
      <w:shd w:val="clear" w:color="auto" w:fill="3F3F3F" w:themeFill="text1" w:themeFillTint="BF"/>
      <w:spacing w:after="160" w:line="312" w:lineRule="auto"/>
      <w:jc w:val="left"/>
    </w:pPr>
    <w:rPr>
      <w:rFonts w:asciiTheme="majorHAnsi" w:hAnsiTheme="majorHAnsi" w:eastAsiaTheme="majorHAnsi" w:cstheme="majorHAnsi"/>
      <w:color w:val="FFFFFF" w:themeColor="background1"/>
      <w:sz w:val="24"/>
      <w14:textFill>
        <w14:solidFill>
          <w14:schemeClr w14:val="bg1"/>
        </w14:solidFill>
      </w14:textFill>
    </w:rPr>
  </w:style>
  <w:style w:type="paragraph" w:customStyle="1" w:styleId="11">
    <w:name w:val="Heading6"/>
    <w:basedOn w:val="1"/>
    <w:next w:val="1"/>
    <w:unhideWhenUsed/>
    <w:qFormat/>
    <w:uiPriority w:val="1"/>
    <w:pPr>
      <w:spacing w:after="120" w:line="288" w:lineRule="auto"/>
      <w:jc w:val="left"/>
    </w:pPr>
    <w:rPr>
      <w:rFonts w:asciiTheme="majorHAnsi" w:hAnsiTheme="majorHAnsi" w:eastAsiaTheme="majorHAnsi" w:cstheme="majorHAnsi"/>
      <w:i/>
      <w:color w:val="000000" w:themeColor="text1"/>
      <w:sz w:val="22"/>
      <w:u w:val="single"/>
      <w14:textFill>
        <w14:solidFill>
          <w14:schemeClr w14:val="tx1"/>
        </w14:solidFill>
      </w14:textFill>
    </w:rPr>
  </w:style>
  <w:style w:type="paragraph" w:customStyle="1" w:styleId="12">
    <w:name w:val="Heading7"/>
    <w:basedOn w:val="1"/>
    <w:next w:val="1"/>
    <w:unhideWhenUsed/>
    <w:qFormat/>
    <w:uiPriority w:val="1"/>
    <w:pPr>
      <w:spacing w:before="40"/>
    </w:pPr>
    <w:rPr>
      <w:rFonts w:asciiTheme="majorHAnsi" w:hAnsiTheme="majorHAnsi" w:eastAsiaTheme="majorHAnsi" w:cstheme="majorHAnsi"/>
      <w:i/>
      <w:color w:val="143B7F" w:themeColor="accent1" w:themeShade="80"/>
      <w:sz w:val="21"/>
    </w:rPr>
  </w:style>
  <w:style w:type="paragraph" w:customStyle="1" w:styleId="13">
    <w:name w:val="Heading8"/>
    <w:basedOn w:val="1"/>
    <w:next w:val="1"/>
    <w:unhideWhenUsed/>
    <w:qFormat/>
    <w:uiPriority w:val="1"/>
    <w:pPr>
      <w:spacing w:before="40"/>
    </w:pPr>
    <w:rPr>
      <w:rFonts w:asciiTheme="majorHAnsi" w:hAnsiTheme="majorHAnsi" w:eastAsiaTheme="majorHAnsi" w:cstheme="majorHAnsi"/>
      <w:b/>
      <w:color w:val="1A3A2A" w:themeColor="text2"/>
      <w:sz w:val="21"/>
      <w14:textFill>
        <w14:solidFill>
          <w14:schemeClr w14:val="tx2"/>
        </w14:solidFill>
      </w14:textFill>
    </w:rPr>
  </w:style>
  <w:style w:type="paragraph" w:customStyle="1" w:styleId="14">
    <w:name w:val="Heading9"/>
    <w:basedOn w:val="1"/>
    <w:next w:val="1"/>
    <w:unhideWhenUsed/>
    <w:qFormat/>
    <w:uiPriority w:val="1"/>
    <w:pPr>
      <w:spacing w:before="40"/>
    </w:pPr>
    <w:rPr>
      <w:rFonts w:asciiTheme="majorHAnsi" w:hAnsiTheme="majorHAnsi" w:eastAsiaTheme="majorHAnsi" w:cstheme="majorHAnsi"/>
      <w:b/>
      <w:i/>
      <w:color w:val="1A3A2A" w:themeColor="text2"/>
      <w:sz w:val="21"/>
      <w14:textFill>
        <w14:solidFill>
          <w14:schemeClr w14:val="tx2"/>
        </w14:solidFill>
      </w14:textFill>
    </w:rPr>
  </w:style>
  <w:style w:type="paragraph" w:styleId="15">
    <w:name w:val="Quote"/>
    <w:basedOn w:val="1"/>
    <w:next w:val="1"/>
    <w:unhideWhenUsed/>
    <w:qFormat/>
    <w:uiPriority w:val="1"/>
    <w:pPr>
      <w:pBdr>
        <w:top w:val="none" w:color="000000" w:sz="0" w:space="7"/>
        <w:left w:val="single" w:color="1D57BE" w:themeColor="accent1" w:themeShade="BF" w:sz="24" w:space="7"/>
        <w:bottom w:val="none" w:color="000000" w:sz="0" w:space="7"/>
      </w:pBdr>
      <w:shd w:val="clear" w:color="auto" w:fill="D9E4F9" w:themeFill="accent1" w:themeFillTint="33"/>
      <w:spacing w:after="360" w:line="312" w:lineRule="auto"/>
      <w:jc w:val="left"/>
    </w:pPr>
    <w:rPr>
      <w:rFonts w:asciiTheme="minorHAnsi" w:hAnsiTheme="minorHAnsi" w:eastAsiaTheme="minorHAnsi" w:cstheme="minorHAnsi"/>
      <w:color w:val="000000" w:themeColor="text1"/>
      <w:sz w:val="24"/>
      <w14:textFill>
        <w14:solidFill>
          <w14:schemeClr w14:val="tx1"/>
        </w14:solidFill>
      </w14:textFill>
    </w:rPr>
  </w:style>
  <w:style w:type="paragraph" w:customStyle="1" w:styleId="16">
    <w:name w:val="IntenseQuote"/>
    <w:basedOn w:val="1"/>
    <w:next w:val="1"/>
    <w:unhideWhenUsed/>
    <w:qFormat/>
    <w:uiPriority w:val="1"/>
    <w:pPr>
      <w:pBdr>
        <w:left w:val="single" w:color="447DE2" w:themeColor="accent1" w:sz="24" w:space="0"/>
      </w:pBdr>
      <w:spacing w:before="100" w:line="300" w:lineRule="auto"/>
      <w:ind w:left="1224" w:right="1224"/>
    </w:pPr>
    <w:rPr>
      <w:rFonts w:asciiTheme="majorHAnsi" w:hAnsiTheme="majorHAnsi" w:eastAsiaTheme="majorHAnsi" w:cstheme="majorHAnsi"/>
      <w:color w:val="447DE2" w:themeColor="accent1"/>
      <w:sz w:val="28"/>
      <w14:textFill>
        <w14:solidFill>
          <w14:schemeClr w14:val="accent1"/>
        </w14:solidFill>
      </w14:textFill>
    </w:rPr>
  </w:style>
  <w:style w:type="paragraph" w:customStyle="1" w:styleId="17">
    <w:name w:val="ListParagraph"/>
    <w:basedOn w:val="1"/>
    <w:next w:val="1"/>
    <w:unhideWhenUsed/>
    <w:qFormat/>
    <w:uiPriority w:val="1"/>
    <w:rPr>
      <w:rFonts w:asciiTheme="majorHAnsi" w:hAnsiTheme="majorHAnsi" w:eastAsiaTheme="majorHAnsi" w:cstheme="majorHAnsi"/>
      <w:i/>
      <w:color w:val="447DE2" w:themeColor="accent1"/>
      <w:sz w:val="22"/>
      <w14:textFill>
        <w14:solidFill>
          <w14:schemeClr w14:val="accent1"/>
        </w14:solidFill>
      </w14:textFill>
    </w:rPr>
  </w:style>
  <w:style w:type="paragraph" w:customStyle="1" w:styleId="18">
    <w:name w:val="NoSpacing"/>
    <w:basedOn w:val="1"/>
    <w:next w:val="1"/>
    <w:unhideWhenUsed/>
    <w:qFormat/>
    <w:uiPriority w:val="1"/>
    <w:pPr>
      <w:spacing w:line="240" w:lineRule="auto"/>
    </w:pPr>
  </w:style>
  <w:style w:type="character" w:customStyle="1" w:styleId="19">
    <w:name w:val="_Style 16"/>
    <w:unhideWhenUsed/>
    <w:qFormat/>
    <w:uiPriority w:val="1"/>
    <w:rPr>
      <w:i/>
      <w:color w:val="BFBFBF" w:themeColor="text1" w:themeTint="40"/>
      <w14:textFill>
        <w14:solidFill>
          <w14:schemeClr w14:val="tx1">
            <w14:lumMod w14:val="25000"/>
            <w14:lumOff w14:val="75000"/>
          </w14:schemeClr>
        </w14:solidFill>
      </w14:textFill>
    </w:rPr>
  </w:style>
  <w:style w:type="character" w:customStyle="1" w:styleId="20">
    <w:name w:val="_Style 17"/>
    <w:unhideWhenUsed/>
    <w:qFormat/>
    <w:uiPriority w:val="1"/>
    <w:rPr>
      <w:i/>
    </w:rPr>
  </w:style>
  <w:style w:type="character" w:customStyle="1" w:styleId="21">
    <w:name w:val="_Style 18"/>
    <w:unhideWhenUsed/>
    <w:qFormat/>
    <w:uiPriority w:val="1"/>
    <w:rPr>
      <w:b/>
      <w:i/>
    </w:rPr>
  </w:style>
  <w:style w:type="character" w:customStyle="1" w:styleId="22">
    <w:name w:val="_Style 19"/>
    <w:unhideWhenUsed/>
    <w:qFormat/>
    <w:uiPriority w:val="1"/>
    <w:rPr>
      <w:b/>
    </w:rPr>
  </w:style>
  <w:style w:type="character" w:customStyle="1" w:styleId="23">
    <w:name w:val="_Style 20"/>
    <w:unhideWhenUsed/>
    <w:qFormat/>
    <w:uiPriority w:val="1"/>
    <w:rPr>
      <w:smallCaps/>
      <w:color w:val="BFBFBF" w:themeColor="text1" w:themeTint="40"/>
      <w:u w:val="single"/>
      <w14:textFill>
        <w14:solidFill>
          <w14:schemeClr w14:val="tx1">
            <w14:lumMod w14:val="25000"/>
            <w14:lumOff w14:val="75000"/>
          </w14:schemeClr>
        </w14:solidFill>
      </w14:textFill>
    </w:rPr>
  </w:style>
  <w:style w:type="character" w:customStyle="1" w:styleId="24">
    <w:name w:val="_Style 21"/>
    <w:unhideWhenUsed/>
    <w:qFormat/>
    <w:uiPriority w:val="1"/>
    <w:rPr>
      <w:b/>
      <w:smallCaps/>
      <w:spacing w:val="5"/>
      <w:u w:val="single"/>
    </w:rPr>
  </w:style>
  <w:style w:type="character" w:customStyle="1" w:styleId="25">
    <w:name w:val="_Style 22"/>
    <w:unhideWhenUsed/>
    <w:qFormat/>
    <w:uiPriority w:val="1"/>
    <w:rPr>
      <w:b/>
      <w:smallCaps/>
    </w:rPr>
  </w:style>
  <w:style w:type="table" w:customStyle="1" w:styleId="26">
    <w:name w:val="_Style 23"/>
    <w:unhideWhenUsed/>
    <w:qFormat/>
    <w:uiPriority w:val="1"/>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tcMar>
        <w:left w:w="90" w:type="dxa"/>
        <w:right w:w="90" w:type="dxa"/>
      </w:tcMar>
      <w:vAlign w:val="top"/>
    </w:tcPr>
  </w:style>
  <w:style w:type="table" w:customStyle="1" w:styleId="27">
    <w:name w:val="_Style 24"/>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Pr>
    <w:tcPr>
      <w:tcMar>
        <w:left w:w="90" w:type="dxa"/>
        <w:right w:w="90" w:type="dxa"/>
      </w:tcMar>
      <w:vAlign w:val="top"/>
    </w:tcPr>
  </w:style>
  <w:style w:type="table" w:customStyle="1" w:styleId="28">
    <w:name w:val="_Style 25"/>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Pr>
    <w:tcPr>
      <w:tcMar>
        <w:left w:w="90" w:type="dxa"/>
        <w:right w:w="90" w:type="dxa"/>
      </w:tcMar>
      <w:vAlign w:val="top"/>
    </w:tcPr>
  </w:style>
  <w:style w:type="table" w:customStyle="1" w:styleId="29">
    <w:name w:val="_Style 26"/>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Pr>
    <w:tcPr>
      <w:tcMar>
        <w:left w:w="90" w:type="dxa"/>
        <w:right w:w="90" w:type="dxa"/>
      </w:tcMar>
      <w:vAlign w:val="top"/>
    </w:tcPr>
  </w:style>
  <w:style w:type="table" w:customStyle="1" w:styleId="30">
    <w:name w:val="_Style 27"/>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Pr>
    <w:tcPr>
      <w:tcMar>
        <w:left w:w="90" w:type="dxa"/>
        <w:right w:w="90" w:type="dxa"/>
      </w:tcMar>
      <w:vAlign w:val="top"/>
    </w:tcPr>
  </w:style>
  <w:style w:type="table" w:customStyle="1" w:styleId="31">
    <w:name w:val="_Style 28"/>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Pr>
    <w:tcPr>
      <w:tcMar>
        <w:left w:w="90" w:type="dxa"/>
        <w:right w:w="90" w:type="dxa"/>
      </w:tcMar>
      <w:vAlign w:val="top"/>
    </w:tcPr>
  </w:style>
  <w:style w:type="table" w:customStyle="1" w:styleId="32">
    <w:name w:val="_Style 29"/>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Pr>
    <w:tcPr>
      <w:tcMar>
        <w:left w:w="90" w:type="dxa"/>
        <w:right w:w="90" w:type="dxa"/>
      </w:tcMar>
      <w:vAlign w:val="top"/>
    </w:tcPr>
  </w:style>
  <w:style w:type="table" w:customStyle="1" w:styleId="33">
    <w:name w:val="_Style 30"/>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Pr>
    <w:tcPr>
      <w:tcMar>
        <w:left w:w="90" w:type="dxa"/>
        <w:right w:w="90" w:type="dxa"/>
      </w:tcMar>
      <w:vAlign w:val="top"/>
    </w:tcPr>
  </w:style>
  <w:style w:type="table" w:customStyle="1" w:styleId="34">
    <w:name w:val="_Style 31"/>
    <w:unhideWhenUsed/>
    <w:qFormat/>
    <w:uiPriority w:val="1"/>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tcMar>
        <w:left w:w="90" w:type="dxa"/>
        <w:right w:w="90" w:type="dxa"/>
      </w:tcMar>
      <w:vAlign w:val="top"/>
    </w:tcPr>
  </w:style>
  <w:style w:type="table" w:customStyle="1" w:styleId="35">
    <w:name w:val="_Style 32"/>
    <w:unhideWhenUsed/>
    <w:qFormat/>
    <w:uiPriority w:val="1"/>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tcMar>
        <w:left w:w="90" w:type="dxa"/>
        <w:right w:w="90" w:type="dxa"/>
      </w:tcMar>
      <w:vAlign w:val="top"/>
    </w:tcPr>
  </w:style>
  <w:style w:type="table" w:customStyle="1" w:styleId="36">
    <w:name w:val="_Style 33"/>
    <w:unhideWhenUsed/>
    <w:qFormat/>
    <w:uiPriority w:val="1"/>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tcMar>
        <w:left w:w="90" w:type="dxa"/>
        <w:right w:w="90" w:type="dxa"/>
      </w:tcMar>
      <w:vAlign w:val="top"/>
    </w:tc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166878611409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Office_11.2.0.11214_F1E327BC-269C-435d-A152-05C5408002CA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2022-11-18T15:41:00Z</dcterms:created>
  <dc:creator>Amarender Katkam</dc:creator>
  <cp:lastModifiedBy>HP</cp:lastModifiedBy>
  <dcterms:modified xsi:type="dcterms:W3CDTF">2022-11-18T16:07:56Z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KSOProductBuildVer">
    <vt:lpwstr>1033-11.2.0.11214</vt:lpwstr>
  </property>
  <property fmtid="{D5CDD505-2E9C-101B-9397-08002B2CF9AE}" pid="4" name="ICV">
    <vt:lpwstr>1BB448D7B128451CA82C846DA4DBD910</vt:lpwstr>
  </property>
</Properties>
</file>